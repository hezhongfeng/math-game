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6702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// File: src/App.vue</w:t>
      </w:r>
    </w:p>
    <w:p w14:paraId="7994663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&lt;script setup&gt;</w:t>
      </w:r>
    </w:p>
    <w:p w14:paraId="54903E1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{ RouterView } from 'vue-router'</w:t>
      </w:r>
    </w:p>
    <w:p w14:paraId="50041EE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ToastContainer from './components/ToastContainer.vue'</w:t>
      </w:r>
    </w:p>
    <w:p w14:paraId="361E6C7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ErrorBoundary from './components/ErrorBoundary.vue'</w:t>
      </w:r>
    </w:p>
    <w:p w14:paraId="708C7F6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PWAUpdatePrompt from './components/PWAUpdatePrompt.vue'</w:t>
      </w:r>
    </w:p>
    <w:p w14:paraId="4B11207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&lt;/script&gt;</w:t>
      </w:r>
    </w:p>
    <w:p w14:paraId="56D22D9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&lt;template&gt;</w:t>
      </w:r>
    </w:p>
    <w:p w14:paraId="0FF70CA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&lt;div class="app-shell"&gt;</w:t>
      </w:r>
    </w:p>
    <w:p w14:paraId="3DC1514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&lt;a class="skip-link" href="#main-content"&gt;跳到主要内容&lt;/a&gt;</w:t>
      </w:r>
    </w:p>
    <w:p w14:paraId="49A4A66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&lt;ErrorBoundary&gt;</w:t>
      </w:r>
    </w:p>
    <w:p w14:paraId="6CAF905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&lt;RouterView /&gt;</w:t>
      </w:r>
    </w:p>
    <w:p w14:paraId="67F9264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&lt;/ErrorBoundary&gt;</w:t>
      </w:r>
    </w:p>
    <w:p w14:paraId="7015356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&lt;ToastContainer /&gt;</w:t>
      </w:r>
    </w:p>
    <w:p w14:paraId="178E645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&lt;PWAUpdatePrompt /&gt;</w:t>
      </w:r>
    </w:p>
    <w:p w14:paraId="04FE1D3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&lt;/div&gt;</w:t>
      </w:r>
    </w:p>
    <w:p w14:paraId="30996E8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&lt;/template&gt;</w:t>
      </w:r>
    </w:p>
    <w:p w14:paraId="4A6C4F7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&lt;style scoped&gt;</w:t>
      </w:r>
    </w:p>
    <w:p w14:paraId="76A498C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.app-shell {</w:t>
      </w:r>
    </w:p>
    <w:p w14:paraId="5C7759C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min-height: 100vh;</w:t>
      </w:r>
    </w:p>
    <w:p w14:paraId="5D83441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4DAC326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.skip-link {</w:t>
      </w:r>
    </w:p>
    <w:p w14:paraId="6C3716F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position: fixed;</w:t>
      </w:r>
    </w:p>
    <w:p w14:paraId="4C0DF2D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top: max(8px, env(safe-area-inset-top));</w:t>
      </w:r>
    </w:p>
    <w:p w14:paraId="02F4B5E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left: 12px;</w:t>
      </w:r>
    </w:p>
    <w:p w14:paraId="1DDB1D8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z-index: 10000;</w:t>
      </w:r>
    </w:p>
    <w:p w14:paraId="6282A09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padding: 10px 14px;</w:t>
      </w:r>
    </w:p>
    <w:p w14:paraId="5E1E556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var(--radius-sm);</w:t>
      </w:r>
    </w:p>
    <w:p w14:paraId="6AECCA6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var(--text-primary);</w:t>
      </w:r>
    </w:p>
    <w:p w14:paraId="2FFA941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white;</w:t>
      </w:r>
    </w:p>
    <w:p w14:paraId="23FBC64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font-weight: 800;</w:t>
      </w:r>
    </w:p>
    <w:p w14:paraId="6841B96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transform: translateY(-160%);</w:t>
      </w:r>
    </w:p>
    <w:p w14:paraId="41984AC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transition: transform var(--duration-fast) var(--ease-out);</w:t>
      </w:r>
    </w:p>
    <w:p w14:paraId="00D145C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138E99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.skip-link:focus-visible {</w:t>
      </w:r>
    </w:p>
    <w:p w14:paraId="1712B5A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transform: translateY(0);</w:t>
      </w:r>
    </w:p>
    <w:p w14:paraId="1FDC905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6CA0998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&lt;/style&gt;</w:t>
      </w:r>
    </w:p>
    <w:p w14:paraId="6BD7F8C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// File: src/main.js</w:t>
      </w:r>
    </w:p>
    <w:p w14:paraId="1B99079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{ createApp } from 'vue'</w:t>
      </w:r>
    </w:p>
    <w:p w14:paraId="10D622B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App from './App.vue'</w:t>
      </w:r>
    </w:p>
    <w:p w14:paraId="2310A8B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router from './router'</w:t>
      </w:r>
    </w:p>
    <w:p w14:paraId="5A3A292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'./style.css'</w:t>
      </w:r>
    </w:p>
    <w:p w14:paraId="6561CAE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app = createApp(App)</w:t>
      </w:r>
    </w:p>
    <w:p w14:paraId="2EBEF1D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app.use(router)</w:t>
      </w:r>
    </w:p>
    <w:p w14:paraId="42BAACC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app.mount('#app')</w:t>
      </w:r>
    </w:p>
    <w:p w14:paraId="0C7A1A9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// File: src/router.js</w:t>
      </w:r>
    </w:p>
    <w:p w14:paraId="11773FC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{ createRouter, createWebHistory } from 'vue-router'</w:t>
      </w:r>
    </w:p>
    <w:p w14:paraId="03ECCAA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routes = [</w:t>
      </w:r>
    </w:p>
    <w:p w14:paraId="42478D8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{</w:t>
      </w:r>
      <w:r>
        <w:rPr>
          <w:color w:val="000000"/>
        </w:rPr>
        <w:br w:type="page"/>
      </w:r>
    </w:p>
    <w:p w14:paraId="75D9A5D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path: '/',</w:t>
      </w:r>
    </w:p>
    <w:p w14:paraId="267F08E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name: 'Home',</w:t>
      </w:r>
    </w:p>
    <w:p w14:paraId="7AD483F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component: () =&gt; import('./pages/Home.vue'),</w:t>
      </w:r>
    </w:p>
    <w:p w14:paraId="7D6D7F0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meta: { title: '首页' }</w:t>
      </w:r>
    </w:p>
    <w:p w14:paraId="02D5571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 w14:paraId="13DFFCA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{</w:t>
      </w:r>
    </w:p>
    <w:p w14:paraId="466FF68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path: '/difficulty',</w:t>
      </w:r>
    </w:p>
    <w:p w14:paraId="2155F41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name: 'DifficultySelect',</w:t>
      </w:r>
    </w:p>
    <w:p w14:paraId="159F2B4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component: () =&gt; import('./pages/DifficultySelect.vue'),</w:t>
      </w:r>
    </w:p>
    <w:p w14:paraId="5F9E1C2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meta: { title: '选择关卡' }</w:t>
      </w:r>
    </w:p>
    <w:p w14:paraId="6C73F21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 w14:paraId="76DAE2B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{</w:t>
      </w:r>
    </w:p>
    <w:p w14:paraId="7255A28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path: '/game/:id',</w:t>
      </w:r>
    </w:p>
    <w:p w14:paraId="5BDEBEF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name: 'Game',</w:t>
      </w:r>
    </w:p>
    <w:p w14:paraId="649329E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component: () =&gt; import('./pages/Game.vue'),</w:t>
      </w:r>
    </w:p>
    <w:p w14:paraId="1B34760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props: true,</w:t>
      </w:r>
    </w:p>
    <w:p w14:paraId="552856B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meta: { title: '闯关' }</w:t>
      </w:r>
    </w:p>
    <w:p w14:paraId="09B210A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 w14:paraId="757438D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{</w:t>
      </w:r>
    </w:p>
    <w:p w14:paraId="0271369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path: '/explore',</w:t>
      </w:r>
    </w:p>
    <w:p w14:paraId="1D4E8D3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name: 'NumberExplore',</w:t>
      </w:r>
    </w:p>
    <w:p w14:paraId="2493365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component: () =&gt; import('./pages/NumberExplore.vue'),</w:t>
      </w:r>
    </w:p>
    <w:p w14:paraId="56983F0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meta: { title: '数字探索' }</w:t>
      </w:r>
    </w:p>
    <w:p w14:paraId="568391B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 w14:paraId="40887AF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// 404 - 未匹配的路由重定向到首页</w:t>
      </w:r>
    </w:p>
    <w:p w14:paraId="13EDBAE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{</w:t>
      </w:r>
    </w:p>
    <w:p w14:paraId="58D69DD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path: '/:pathMatch(.*)*',</w:t>
      </w:r>
    </w:p>
    <w:p w14:paraId="1151D23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redirect: '/'</w:t>
      </w:r>
    </w:p>
    <w:p w14:paraId="12665FB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722A1AB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]</w:t>
      </w:r>
    </w:p>
    <w:p w14:paraId="78DF3E8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router = createRouter({</w:t>
      </w:r>
    </w:p>
    <w:p w14:paraId="1625CC5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history: createWebHistory(),</w:t>
      </w:r>
    </w:p>
    <w:p w14:paraId="579566E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routes,</w:t>
      </w:r>
    </w:p>
    <w:p w14:paraId="4894AA4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scrollBehavior() {</w:t>
      </w:r>
    </w:p>
    <w:p w14:paraId="47DBBA9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 { left: 0, top: 0 }</w:t>
      </w:r>
    </w:p>
    <w:p w14:paraId="0E12086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6DEC22B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})</w:t>
      </w:r>
    </w:p>
    <w:p w14:paraId="39820A5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router.afterEach((to) =&gt; {</w:t>
      </w:r>
    </w:p>
    <w:p w14:paraId="2FB6E74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document.title = `${to.meta.title || '儿童数学启蒙训练'}｜数感闯关`</w:t>
      </w:r>
    </w:p>
    <w:p w14:paraId="5A0BE15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})</w:t>
      </w:r>
    </w:p>
    <w:p w14:paraId="45AE871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export default router</w:t>
      </w:r>
    </w:p>
    <w:p w14:paraId="70BDDF0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// File: src/pages/DifficultySelect.vue</w:t>
      </w:r>
    </w:p>
    <w:p w14:paraId="0EAE65E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&lt;script setup&gt;</w:t>
      </w:r>
    </w:p>
    <w:p w14:paraId="3FCABFE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{ computed, nextTick, onMounted, ref } from 'vue'</w:t>
      </w:r>
    </w:p>
    <w:p w14:paraId="6C8A558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{ useRouter } from 'vue-router'</w:t>
      </w:r>
    </w:p>
    <w:p w14:paraId="014E9CB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{ ArrowLeft, Trophy } from 'lucide-vue-next'</w:t>
      </w:r>
    </w:p>
    <w:p w14:paraId="138DAE0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{ DIFFICULTY_GROUPS, getDifficultyById, TOTAL_LEVELS } from '../config/difficulty'</w:t>
      </w:r>
    </w:p>
    <w:p w14:paraId="3B9D572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{ useStorage } from '../composables/useStorage'</w:t>
      </w:r>
    </w:p>
    <w:p w14:paraId="6EDFCE2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{ useSound } from '../composables/useSound'</w:t>
      </w:r>
    </w:p>
    <w:p w14:paraId="2F4AAEA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DifficultyCard from '../components/DifficultyCard.vue'</w:t>
      </w:r>
      <w:r>
        <w:rPr>
          <w:color w:val="000000"/>
        </w:rPr>
        <w:br w:type="page"/>
      </w:r>
    </w:p>
    <w:p w14:paraId="221DAD1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router = useRouter()</w:t>
      </w:r>
    </w:p>
    <w:p w14:paraId="19D4170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{ getBestScore, completedIds, getLeaderboard } = useStorage()</w:t>
      </w:r>
    </w:p>
    <w:p w14:paraId="6B29DDB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{ playClick, playBack } = useSound()</w:t>
      </w:r>
    </w:p>
    <w:p w14:paraId="621F615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isLeaving = ref(false)</w:t>
      </w:r>
    </w:p>
    <w:p w14:paraId="0727862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BACK_NAVIGATION_DELAY = 180</w:t>
      </w:r>
    </w:p>
    <w:p w14:paraId="52E1807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SCROLL_STORAGE_KEY = 'math-game-difficulty-scroll-y'</w:t>
      </w:r>
    </w:p>
    <w:p w14:paraId="5BF540A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completedCount = computed(() =&gt; completedIds.value.length)</w:t>
      </w:r>
    </w:p>
    <w:p w14:paraId="61C4023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progressPercent = computed(() =&gt; Math.round((completedCount.value / TOTAL_LEVELS) * 100))</w:t>
      </w:r>
    </w:p>
    <w:p w14:paraId="49A12A3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getSavedScrollY() {</w:t>
      </w:r>
    </w:p>
    <w:p w14:paraId="0BABA2D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 w14:paraId="4CE26F2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 Number(sessionStorage.getItem(SCROLL_STORAGE_KEY))</w:t>
      </w:r>
    </w:p>
    <w:p w14:paraId="3349A33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 catch (error) {</w:t>
      </w:r>
    </w:p>
    <w:p w14:paraId="6B2CC6F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console.error('读取关卡页滚动位置失败:', error)</w:t>
      </w:r>
    </w:p>
    <w:p w14:paraId="5209C7B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 0</w:t>
      </w:r>
    </w:p>
    <w:p w14:paraId="798CAD6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7E7090C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1743F82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saveScrollY() {</w:t>
      </w:r>
    </w:p>
    <w:p w14:paraId="10D71B0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 w14:paraId="349D1B9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sessionStorage.setItem(SCROLL_STORAGE_KEY, String(window.scrollY))</w:t>
      </w:r>
    </w:p>
    <w:p w14:paraId="6CA33F4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 catch (error) {</w:t>
      </w:r>
    </w:p>
    <w:p w14:paraId="6B6217C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console.error('保存关卡页滚动位置失败:', error)</w:t>
      </w:r>
    </w:p>
    <w:p w14:paraId="054B507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3539279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DC6CCF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clearSavedScrollY() {</w:t>
      </w:r>
    </w:p>
    <w:p w14:paraId="6E950ED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 w14:paraId="5B0D284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sessionStorage.removeItem(SCROLL_STORAGE_KEY)</w:t>
      </w:r>
    </w:p>
    <w:p w14:paraId="03358EE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 catch (error) {</w:t>
      </w:r>
    </w:p>
    <w:p w14:paraId="1F77DCA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console.error('清理关卡页滚动位置失败:', error)</w:t>
      </w:r>
    </w:p>
    <w:p w14:paraId="0B72DB7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3C0214D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A9FE2F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onMounted(async () =&gt; {</w:t>
      </w:r>
    </w:p>
    <w:p w14:paraId="364F3D9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savedScrollY = getSavedScrollY()</w:t>
      </w:r>
    </w:p>
    <w:p w14:paraId="18CD26E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(!Number.isFinite(savedScrollY) || savedScrollY &lt;= 0) {</w:t>
      </w:r>
    </w:p>
    <w:p w14:paraId="4C9AB2B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window.scrollTo(0, 0)</w:t>
      </w:r>
    </w:p>
    <w:p w14:paraId="766F709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</w:t>
      </w:r>
    </w:p>
    <w:p w14:paraId="31FFCED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490C10E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await nextTick()</w:t>
      </w:r>
    </w:p>
    <w:p w14:paraId="0C766D8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requestAnimationFrame(() =&gt; {</w:t>
      </w:r>
    </w:p>
    <w:p w14:paraId="30B4E66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window.scrollTo(0, savedScrollY)</w:t>
      </w:r>
    </w:p>
    <w:p w14:paraId="04625C0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clearSavedScrollY()</w:t>
      </w:r>
    </w:p>
    <w:p w14:paraId="4DF7C80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 w14:paraId="4D8379B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})</w:t>
      </w:r>
    </w:p>
    <w:p w14:paraId="3F6D687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goBack(event) {</w:t>
      </w:r>
    </w:p>
    <w:p w14:paraId="011414B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(isLeaving.value) {</w:t>
      </w:r>
    </w:p>
    <w:p w14:paraId="74B2C0E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</w:t>
      </w:r>
    </w:p>
    <w:p w14:paraId="6D63E8A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2828C98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isLeaving.value = true</w:t>
      </w:r>
    </w:p>
    <w:p w14:paraId="7A27BF4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clearSavedScrollY()</w:t>
      </w:r>
    </w:p>
    <w:p w14:paraId="600C92C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playBack()</w:t>
      </w:r>
    </w:p>
    <w:p w14:paraId="294650F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btn = event?.currentTarget</w:t>
      </w:r>
      <w:r>
        <w:rPr>
          <w:color w:val="000000"/>
        </w:rPr>
        <w:br w:type="page"/>
      </w:r>
    </w:p>
    <w:p w14:paraId="42C0566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(btn) {</w:t>
      </w:r>
    </w:p>
    <w:p w14:paraId="3156381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btn.classList.add('is-leaving')</w:t>
      </w:r>
    </w:p>
    <w:p w14:paraId="26F4596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3CF885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setTimeout(() =&gt; {</w:t>
      </w:r>
    </w:p>
    <w:p w14:paraId="4531F84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router.push('/')</w:t>
      </w:r>
    </w:p>
    <w:p w14:paraId="38DFFCD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}, BACK_NAVIGATION_DELAY)</w:t>
      </w:r>
    </w:p>
    <w:p w14:paraId="5EC97D1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13DC785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selectDifficulty(event, difficulty) {</w:t>
      </w:r>
    </w:p>
    <w:p w14:paraId="62B70F2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(isLeaving.value) {</w:t>
      </w:r>
    </w:p>
    <w:p w14:paraId="6FDD8FB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</w:t>
      </w:r>
    </w:p>
    <w:p w14:paraId="0B0329D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6243C83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isLeaving.value = true</w:t>
      </w:r>
    </w:p>
    <w:p w14:paraId="0CAB81F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saveScrollY()</w:t>
      </w:r>
    </w:p>
    <w:p w14:paraId="3CE3630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playClick()</w:t>
      </w:r>
    </w:p>
    <w:p w14:paraId="07C1874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card = event?.currentTarget?.closest('.difficulty-card')</w:t>
      </w:r>
    </w:p>
    <w:p w14:paraId="5C88EBA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(card) {</w:t>
      </w:r>
    </w:p>
    <w:p w14:paraId="5977EF2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card.classList.add('is-leaving')</w:t>
      </w:r>
    </w:p>
    <w:p w14:paraId="1589A3A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45C7D88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router.push(`/game/${difficulty.id}`)</w:t>
      </w:r>
    </w:p>
    <w:p w14:paraId="03E0027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6B35D02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getDifficultyBestScore(difficultyId) {</w:t>
      </w:r>
    </w:p>
    <w:p w14:paraId="4502989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return getBestScore(difficultyId)</w:t>
      </w:r>
    </w:p>
    <w:p w14:paraId="31DBA47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3073E15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getDifficultyLeaderboard(difficultyId) {</w:t>
      </w:r>
    </w:p>
    <w:p w14:paraId="60791AB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difficulty = getDifficultyById(difficultyId)</w:t>
      </w:r>
    </w:p>
    <w:p w14:paraId="009C6D6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return getLeaderboard(difficultyId, difficulty.questionCount)</w:t>
      </w:r>
    </w:p>
    <w:p w14:paraId="49ED441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64E26B7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lockedStatusMap = computed(() =&gt; {</w:t>
      </w:r>
    </w:p>
    <w:p w14:paraId="4514515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map = new Map()</w:t>
      </w:r>
    </w:p>
    <w:p w14:paraId="6054B8C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completed = completedIds.value</w:t>
      </w:r>
    </w:p>
    <w:p w14:paraId="7E8B995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DIFFICULTY_GROUPS.forEach((group) =&gt; {</w:t>
      </w:r>
    </w:p>
    <w:p w14:paraId="5BBC8D8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group.levels.forEach((id) =&gt; {</w:t>
      </w:r>
    </w:p>
    <w:p w14:paraId="3EE9B31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if (id === 1) {</w:t>
      </w:r>
    </w:p>
    <w:p w14:paraId="1BBD288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map.set(id, false)</w:t>
      </w:r>
    </w:p>
    <w:p w14:paraId="36AD758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 w14:paraId="5D0EF0C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 w14:paraId="546EF1A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map.set(id, !completed.includes(id - 1))</w:t>
      </w:r>
    </w:p>
    <w:p w14:paraId="35378F5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})</w:t>
      </w:r>
    </w:p>
    <w:p w14:paraId="548B3EE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 w14:paraId="5106F2A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return map</w:t>
      </w:r>
    </w:p>
    <w:p w14:paraId="53D91BE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})</w:t>
      </w:r>
    </w:p>
    <w:p w14:paraId="66F60E2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isDifficultyLocked(difficulty) {</w:t>
      </w:r>
    </w:p>
    <w:p w14:paraId="085D04C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return lockedStatusMap.value.get(difficulty.id) ?? false</w:t>
      </w:r>
    </w:p>
    <w:p w14:paraId="4ACFCAF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41036CD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&lt;/script&gt;</w:t>
      </w:r>
    </w:p>
    <w:p w14:paraId="4D409F9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&lt;template&gt;</w:t>
      </w:r>
    </w:p>
    <w:p w14:paraId="783D777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&lt;div class="page"&gt;</w:t>
      </w:r>
    </w:p>
    <w:p w14:paraId="25DA624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&lt;header class="header-panel"&gt;</w:t>
      </w:r>
    </w:p>
    <w:p w14:paraId="4A4B6AA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&lt;div class="nav-row"&gt;</w:t>
      </w:r>
    </w:p>
    <w:p w14:paraId="1A6003A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&lt;button class="back-btn" aria-label="返回首页" @click="goBack($event)"&gt;</w:t>
      </w:r>
      <w:r>
        <w:rPr>
          <w:color w:val="000000"/>
        </w:rPr>
        <w:br w:type="page"/>
      </w:r>
    </w:p>
    <w:p w14:paraId="6AC652F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&lt;ArrowLeft :size="18" aria-hidden="true" /&gt;</w:t>
      </w:r>
    </w:p>
    <w:p w14:paraId="2EFEED1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&lt;/button&gt;</w:t>
      </w:r>
    </w:p>
    <w:p w14:paraId="3EE2B9C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&lt;div class="header-badge"&gt;</w:t>
      </w:r>
    </w:p>
    <w:p w14:paraId="41AEE37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&lt;Trophy :size="16" aria-hidden="true" /&gt;</w:t>
      </w:r>
    </w:p>
    <w:p w14:paraId="50C1D88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&lt;span&gt;{{ completedCount }}/{{ TOTAL_LEVELS }}&lt;/span&gt;</w:t>
      </w:r>
    </w:p>
    <w:p w14:paraId="572EBC7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167D455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697F0E4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&lt;div class="headline-row"&gt;</w:t>
      </w:r>
    </w:p>
    <w:p w14:paraId="6CCDA3F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&lt;div&gt;</w:t>
      </w:r>
    </w:p>
    <w:p w14:paraId="3C704A0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&lt;p class="eyebrow"&gt;选择关卡&lt;/p&gt;</w:t>
      </w:r>
    </w:p>
    <w:p w14:paraId="30971CA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&lt;h1 class="title text-child-2xl"&gt;选一关开始&lt;/h1&gt;</w:t>
      </w:r>
    </w:p>
    <w:p w14:paraId="2BB6896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&lt;p class="subtitle text-child-sm"&gt;答对 85% 就能过关，过关后解锁下一关。&lt;/p&gt;</w:t>
      </w:r>
    </w:p>
    <w:p w14:paraId="3309DEE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17F4FD7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6573AD4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&lt;div class="progress-panel"&gt;</w:t>
      </w:r>
    </w:p>
    <w:p w14:paraId="5D2E893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&lt;div class="progress-copy"&gt;</w:t>
      </w:r>
    </w:p>
    <w:p w14:paraId="473EA0B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&lt;span&gt;已过关&lt;/span&gt;</w:t>
      </w:r>
    </w:p>
    <w:p w14:paraId="497D946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&lt;strong&gt;{{ progressPercent }}%&lt;/strong&gt;</w:t>
      </w:r>
    </w:p>
    <w:p w14:paraId="6C4E532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22A8F37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&lt;div</w:t>
      </w:r>
    </w:p>
    <w:p w14:paraId="5758469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class="progress-track"</w:t>
      </w:r>
    </w:p>
    <w:p w14:paraId="279050C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role="progressbar"</w:t>
      </w:r>
    </w:p>
    <w:p w14:paraId="7F108C5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aria-label="关卡完成进度"</w:t>
      </w:r>
    </w:p>
    <w:p w14:paraId="18C9D58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aria-valuemin="0"</w:t>
      </w:r>
    </w:p>
    <w:p w14:paraId="58261B2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:aria-valuemax="TOTAL_LEVELS"</w:t>
      </w:r>
    </w:p>
    <w:p w14:paraId="566F8E5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:aria-valuenow="completedCount"</w:t>
      </w:r>
    </w:p>
    <w:p w14:paraId="4930482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&gt;</w:t>
      </w:r>
    </w:p>
    <w:p w14:paraId="7CA593F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&lt;div class="progress-fill" :style="{ width: `${progressPercent}%` }"&gt;&lt;/div&gt;</w:t>
      </w:r>
    </w:p>
    <w:p w14:paraId="15BD3C9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7628AF3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5CDB8C3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&lt;/header&gt;</w:t>
      </w:r>
    </w:p>
    <w:p w14:paraId="27D6B92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&lt;main id="main-content" class="main-content"&gt;</w:t>
      </w:r>
    </w:p>
    <w:p w14:paraId="38CB370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&lt;section</w:t>
      </w:r>
    </w:p>
    <w:p w14:paraId="21985A9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v-for="group in DIFFICULTY_GROUPS"</w:t>
      </w:r>
    </w:p>
    <w:p w14:paraId="1636A56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:key="group.name"</w:t>
      </w:r>
    </w:p>
    <w:p w14:paraId="75DE4CB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class="section"</w:t>
      </w:r>
    </w:p>
    <w:p w14:paraId="51861E3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&gt;</w:t>
      </w:r>
    </w:p>
    <w:p w14:paraId="6C2C404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&lt;div class="section-header"&gt;</w:t>
      </w:r>
    </w:p>
    <w:p w14:paraId="700D884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&lt;h2 class="section-badge" :class="`badge-${group.color}`"&gt;{{ group.name }}&lt;/h2&gt;</w:t>
      </w:r>
    </w:p>
    <w:p w14:paraId="551748A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42793AD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&lt;div class="card-list"&gt;</w:t>
      </w:r>
    </w:p>
    <w:p w14:paraId="72C1391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&lt;DifficultyCard</w:t>
      </w:r>
    </w:p>
    <w:p w14:paraId="40D9EBE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v-for="id in group.levels"</w:t>
      </w:r>
    </w:p>
    <w:p w14:paraId="3E220CB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:key="id"</w:t>
      </w:r>
    </w:p>
    <w:p w14:paraId="44C1056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:difficulty="getDifficultyById(id)"</w:t>
      </w:r>
    </w:p>
    <w:p w14:paraId="0A06D14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:is-locked="isDifficultyLocked(getDifficultyById(id))"</w:t>
      </w:r>
    </w:p>
    <w:p w14:paraId="603C450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:is-completed="completedIds.includes(id)"</w:t>
      </w:r>
    </w:p>
    <w:p w14:paraId="5A37FC6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:best-score="getDifficultyBestScore(id)"</w:t>
      </w:r>
    </w:p>
    <w:p w14:paraId="5F3F55B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:leaderboard="getDifficultyLeaderboard(id)"</w:t>
      </w:r>
    </w:p>
    <w:p w14:paraId="2FDCAB8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@select="selectDifficulty"</w:t>
      </w:r>
      <w:r>
        <w:rPr>
          <w:color w:val="000000"/>
        </w:rPr>
        <w:br w:type="page"/>
      </w:r>
    </w:p>
    <w:p w14:paraId="0D4D4B5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/&gt;</w:t>
      </w:r>
    </w:p>
    <w:p w14:paraId="43FBC2C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2F9B390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&lt;/section&gt;</w:t>
      </w:r>
    </w:p>
    <w:p w14:paraId="2A1F231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&lt;/main&gt;</w:t>
      </w:r>
    </w:p>
    <w:p w14:paraId="1EB4161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&lt;/div&gt;</w:t>
      </w:r>
    </w:p>
    <w:p w14:paraId="47BCFDC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&lt;/template&gt;</w:t>
      </w:r>
    </w:p>
    <w:p w14:paraId="2DBB177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&lt;style scoped&gt;</w:t>
      </w:r>
    </w:p>
    <w:p w14:paraId="096A009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.page {</w:t>
      </w:r>
    </w:p>
    <w:p w14:paraId="0038989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min-height: 100vh;</w:t>
      </w:r>
    </w:p>
    <w:p w14:paraId="1F507AE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min-height: 100dvh;</w:t>
      </w:r>
    </w:p>
    <w:p w14:paraId="2C929F4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padding: calc(env(safe-area-inset-top, 0px) + 18px) 14px 36px;</w:t>
      </w:r>
    </w:p>
    <w:p w14:paraId="0B89594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35BFB2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.header-panel {</w:t>
      </w:r>
    </w:p>
    <w:p w14:paraId="587F914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position: sticky;</w:t>
      </w:r>
    </w:p>
    <w:p w14:paraId="4AF59C8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top: calc(env(safe-area-inset-top, 0px) + 10px);</w:t>
      </w:r>
    </w:p>
    <w:p w14:paraId="4DD487A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z-index: 10;</w:t>
      </w:r>
    </w:p>
    <w:p w14:paraId="64153DF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margin-bottom: 18px;</w:t>
      </w:r>
    </w:p>
    <w:p w14:paraId="4DAC9B7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padding: 18px;</w:t>
      </w:r>
    </w:p>
    <w:p w14:paraId="0E69FE9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var(--radius-xl);</w:t>
      </w:r>
    </w:p>
    <w:p w14:paraId="25870EF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0.94);</w:t>
      </w:r>
    </w:p>
    <w:p w14:paraId="37143DA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border: 1px solid var(--border-light);</w:t>
      </w:r>
    </w:p>
    <w:p w14:paraId="1DB087F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box-shadow: var(--shadow-sm);</w:t>
      </w:r>
    </w:p>
    <w:p w14:paraId="27D2BE4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6C595C0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.nav-row,</w:t>
      </w:r>
    </w:p>
    <w:p w14:paraId="42DE9ED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.progress-copy,</w:t>
      </w:r>
    </w:p>
    <w:p w14:paraId="2232DF9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.section-header {</w:t>
      </w:r>
    </w:p>
    <w:p w14:paraId="3731110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2EF7F76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3A75F30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justify-content: space-between;</w:t>
      </w:r>
    </w:p>
    <w:p w14:paraId="32BB3DC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C67DDD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.nav-row {</w:t>
      </w:r>
    </w:p>
    <w:p w14:paraId="3C0610E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margin-bottom: 18px;</w:t>
      </w:r>
    </w:p>
    <w:p w14:paraId="56523CA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60BC580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.back-btn,</w:t>
      </w:r>
    </w:p>
    <w:p w14:paraId="4F291E0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.header-badge {</w:t>
      </w:r>
    </w:p>
    <w:p w14:paraId="6BF4E34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inline-flex;</w:t>
      </w:r>
    </w:p>
    <w:p w14:paraId="51DAE73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72BF1F0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14px;</w:t>
      </w:r>
    </w:p>
    <w:p w14:paraId="3240724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font-weight: 700;</w:t>
      </w:r>
    </w:p>
    <w:p w14:paraId="1166764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AACF5A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.back-btn {</w:t>
      </w:r>
    </w:p>
    <w:p w14:paraId="2294121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 w14:paraId="3345501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width: 48px;</w:t>
      </w:r>
    </w:p>
    <w:p w14:paraId="2F03CCE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height: 48px;</w:t>
      </w:r>
    </w:p>
    <w:p w14:paraId="6845BB1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var(--text-secondary);</w:t>
      </w:r>
    </w:p>
    <w:p w14:paraId="7E0814A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0.92);</w:t>
      </w:r>
    </w:p>
    <w:p w14:paraId="52500B7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border: 1px solid var(--border-light);</w:t>
      </w:r>
    </w:p>
    <w:p w14:paraId="0EBDF8E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63AA574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.header-badge {</w:t>
      </w:r>
    </w:p>
    <w:p w14:paraId="01F3FF6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8px;</w:t>
      </w:r>
      <w:r>
        <w:rPr>
          <w:color w:val="000000"/>
        </w:rPr>
        <w:br w:type="page"/>
      </w:r>
    </w:p>
    <w:p w14:paraId="5535D5E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4D6D596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.back-btn:active {</w:t>
      </w:r>
    </w:p>
    <w:p w14:paraId="00B813B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transform: scale(0.98);</w:t>
      </w:r>
    </w:p>
    <w:p w14:paraId="4116424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B03600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.back-btn.is-leaving {</w:t>
      </w:r>
    </w:p>
    <w:p w14:paraId="7198F12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opacity: 0.7;</w:t>
      </w:r>
    </w:p>
    <w:p w14:paraId="4CDF7B6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transform: scale(0.96);</w:t>
      </w:r>
    </w:p>
    <w:p w14:paraId="7D1B65E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transition: opacity var(--duration-normal) var(--ease-out), transform var(--duration-normal) var(--ease-out);</w:t>
      </w:r>
    </w:p>
    <w:p w14:paraId="1629730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AE7F82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@media (hover: hover) {</w:t>
      </w:r>
    </w:p>
    <w:p w14:paraId="7C1FDEB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.back-btn:hover {</w:t>
      </w:r>
    </w:p>
    <w:p w14:paraId="69103A5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color: var(--text-primary);</w:t>
      </w:r>
    </w:p>
    <w:p w14:paraId="7AF4BDD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background: rgba(255, 255, 255, 0.9);</w:t>
      </w:r>
    </w:p>
    <w:p w14:paraId="70A3925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01A899A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525C75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.header-badge {</w:t>
      </w:r>
    </w:p>
    <w:p w14:paraId="3121804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padding: 10px 12px;</w:t>
      </w:r>
    </w:p>
    <w:p w14:paraId="1E789ED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var(--candy-blue-dark);</w:t>
      </w:r>
    </w:p>
    <w:p w14:paraId="06D8ECF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rgba(49, 120, 246, 0.08);</w:t>
      </w:r>
    </w:p>
    <w:p w14:paraId="2DDDE76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C9BF7D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.headline-row {</w:t>
      </w:r>
    </w:p>
    <w:p w14:paraId="439E0A7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margin-bottom: 18px;</w:t>
      </w:r>
    </w:p>
    <w:p w14:paraId="6C85904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D5233A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.eyebrow {</w:t>
      </w:r>
    </w:p>
    <w:p w14:paraId="109A264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margin-bottom: 8px;</w:t>
      </w:r>
    </w:p>
    <w:p w14:paraId="79FECCC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var(--candy-blue-dark);</w:t>
      </w:r>
    </w:p>
    <w:p w14:paraId="743720A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font-size: var(--font-sm);</w:t>
      </w:r>
    </w:p>
    <w:p w14:paraId="61B5F53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font-weight: 800;</w:t>
      </w:r>
    </w:p>
    <w:p w14:paraId="6149E16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letter-spacing: 0.1em;</w:t>
      </w:r>
    </w:p>
    <w:p w14:paraId="15059FF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text-transform: uppercase;</w:t>
      </w:r>
    </w:p>
    <w:p w14:paraId="4439860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E0B34C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.title {</w:t>
      </w:r>
    </w:p>
    <w:p w14:paraId="7454C4C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var(--text-primary);</w:t>
      </w:r>
    </w:p>
    <w:p w14:paraId="144CB37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font-weight: 800;</w:t>
      </w:r>
    </w:p>
    <w:p w14:paraId="0496C95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20D534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.subtitle {</w:t>
      </w:r>
    </w:p>
    <w:p w14:paraId="3FCB77F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margin-top: 8px;</w:t>
      </w:r>
    </w:p>
    <w:p w14:paraId="229B1BE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var(--text-secondary);</w:t>
      </w:r>
    </w:p>
    <w:p w14:paraId="62AE082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line-height: 1.7;</w:t>
      </w:r>
    </w:p>
    <w:p w14:paraId="3116895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6DA5D9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.progress-panel {</w:t>
      </w:r>
    </w:p>
    <w:p w14:paraId="32714BF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padding: 16px;</w:t>
      </w:r>
    </w:p>
    <w:p w14:paraId="39DA5EC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var(--radius-lg);</w:t>
      </w:r>
    </w:p>
    <w:p w14:paraId="148642D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0.9);</w:t>
      </w:r>
    </w:p>
    <w:p w14:paraId="3D52DAC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border: 1px solid var(--border-light);</w:t>
      </w:r>
    </w:p>
    <w:p w14:paraId="48F0417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A8B3B3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.progress-copy {</w:t>
      </w:r>
    </w:p>
    <w:p w14:paraId="22ECCB7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margin-bottom: 10px;</w:t>
      </w:r>
    </w:p>
    <w:p w14:paraId="28BE9D7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var(--text-secondary);</w:t>
      </w:r>
    </w:p>
    <w:p w14:paraId="40C1DAE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font-size: var(--font-sm);</w:t>
      </w:r>
      <w:r>
        <w:rPr>
          <w:color w:val="000000"/>
        </w:rPr>
        <w:br w:type="page"/>
      </w:r>
    </w:p>
    <w:p w14:paraId="34095DA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font-weight: 700;</w:t>
      </w:r>
    </w:p>
    <w:p w14:paraId="1BD08E8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D83F0E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.progress-copy strong {</w:t>
      </w:r>
    </w:p>
    <w:p w14:paraId="045DA91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var(--text-primary);</w:t>
      </w:r>
    </w:p>
    <w:p w14:paraId="2B3EABB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5C3441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.progress-track {</w:t>
      </w:r>
    </w:p>
    <w:p w14:paraId="15C6831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height: 10px;</w:t>
      </w:r>
    </w:p>
    <w:p w14:paraId="3423F8E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 w14:paraId="0E5A912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var(--radius-full);</w:t>
      </w:r>
    </w:p>
    <w:p w14:paraId="7CA0712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rgba(49, 120, 246, 0.12);</w:t>
      </w:r>
    </w:p>
    <w:p w14:paraId="5718839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3634312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.progress-fill {</w:t>
      </w:r>
    </w:p>
    <w:p w14:paraId="54995B6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height: 100%;</w:t>
      </w:r>
    </w:p>
    <w:p w14:paraId="5BF59F1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inherit;</w:t>
      </w:r>
    </w:p>
    <w:p w14:paraId="7364DFF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linear-gradient(90deg, var(--candy-blue), var(--candy-mint));</w:t>
      </w:r>
    </w:p>
    <w:p w14:paraId="4D3C871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1B8DD1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.main-content {</w:t>
      </w:r>
    </w:p>
    <w:p w14:paraId="3FA2D7F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67FA15D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 w14:paraId="74E1FAE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18px;</w:t>
      </w:r>
    </w:p>
    <w:p w14:paraId="779F041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996697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.section {</w:t>
      </w:r>
    </w:p>
    <w:p w14:paraId="5D8BD66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opacity: 1;</w:t>
      </w:r>
    </w:p>
    <w:p w14:paraId="168AC27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transform: none;</w:t>
      </w:r>
    </w:p>
    <w:p w14:paraId="5F16C79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6149A34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.section-header {</w:t>
      </w:r>
    </w:p>
    <w:p w14:paraId="6BEE7A9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margin-bottom: 8px;</w:t>
      </w:r>
    </w:p>
    <w:p w14:paraId="0FDDFA2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padding: 4px 2px;</w:t>
      </w:r>
    </w:p>
    <w:p w14:paraId="6430337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A73424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.section-badge {</w:t>
      </w:r>
    </w:p>
    <w:p w14:paraId="715E136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inline-flex;</w:t>
      </w:r>
    </w:p>
    <w:p w14:paraId="33E186E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602BC07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width: fit-content;</w:t>
      </w:r>
    </w:p>
    <w:p w14:paraId="7D814B9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0;</w:t>
      </w:r>
    </w:p>
    <w:p w14:paraId="7DA034B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font-weight: 800;</w:t>
      </w:r>
    </w:p>
    <w:p w14:paraId="567CDD4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padding: 0;</w:t>
      </w:r>
    </w:p>
    <w:p w14:paraId="63D041E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var(--text-muted);</w:t>
      </w:r>
    </w:p>
    <w:p w14:paraId="3B07F6F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font-size: 12px;</w:t>
      </w:r>
    </w:p>
    <w:p w14:paraId="75C8495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4E2AEEC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.badge-mint {</w:t>
      </w:r>
    </w:p>
    <w:p w14:paraId="2097131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var(--candy-mint-soft);</w:t>
      </w:r>
    </w:p>
    <w:p w14:paraId="392A982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var(--candy-mint-dark);</w:t>
      </w:r>
    </w:p>
    <w:p w14:paraId="261526F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BC2E9C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.badge-pink {</w:t>
      </w:r>
    </w:p>
    <w:p w14:paraId="354D6F5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var(--candy-blue-soft);</w:t>
      </w:r>
    </w:p>
    <w:p w14:paraId="02EF063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var(--candy-blue-dark);</w:t>
      </w:r>
    </w:p>
    <w:p w14:paraId="71D3E6B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17F7AA8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.badge-yellow {</w:t>
      </w:r>
    </w:p>
    <w:p w14:paraId="5E81FED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var(--candy-yellow-soft);</w:t>
      </w:r>
    </w:p>
    <w:p w14:paraId="5FE2F00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var(--candy-yellow-dark);</w:t>
      </w:r>
      <w:r>
        <w:rPr>
          <w:color w:val="000000"/>
        </w:rPr>
        <w:br w:type="page"/>
      </w:r>
    </w:p>
    <w:p w14:paraId="5640945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18A095F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.badge-peach {</w:t>
      </w:r>
    </w:p>
    <w:p w14:paraId="34C792B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var(--candy-peach-soft);</w:t>
      </w:r>
    </w:p>
    <w:p w14:paraId="373E32D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var(--candy-peach-dark);</w:t>
      </w:r>
    </w:p>
    <w:p w14:paraId="1603AE2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1A913D2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.badge-lavender {</w:t>
      </w:r>
    </w:p>
    <w:p w14:paraId="1B2DB24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var(--candy-lavender-soft);</w:t>
      </w:r>
    </w:p>
    <w:p w14:paraId="2D13525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var(--candy-lavender-dark);</w:t>
      </w:r>
    </w:p>
    <w:p w14:paraId="62E53B7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EBCBE4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.card-list {</w:t>
      </w:r>
    </w:p>
    <w:p w14:paraId="1A825AE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734641D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 w14:paraId="18BA85B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12px;</w:t>
      </w:r>
    </w:p>
    <w:p w14:paraId="2064DAB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61E67F6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@media (min-width: 768px) {</w:t>
      </w:r>
    </w:p>
    <w:p w14:paraId="14C3160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.page {</w:t>
      </w:r>
    </w:p>
    <w:p w14:paraId="5806783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max-width: 980px;</w:t>
      </w:r>
    </w:p>
    <w:p w14:paraId="59518B9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margin: 0 auto;</w:t>
      </w:r>
    </w:p>
    <w:p w14:paraId="740EE18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padding: 24px 20px 40px;</w:t>
      </w:r>
    </w:p>
    <w:p w14:paraId="51F36FB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2021DE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.card-list {</w:t>
      </w:r>
    </w:p>
    <w:p w14:paraId="151D85F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display: grid;</w:t>
      </w:r>
    </w:p>
    <w:p w14:paraId="783E940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grid-template-columns: repeat(2, minmax(0, 1fr));</w:t>
      </w:r>
    </w:p>
    <w:p w14:paraId="3795C2E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33F963B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204DAD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@media (max-width: 420px) {</w:t>
      </w:r>
    </w:p>
    <w:p w14:paraId="1D51BF4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.page {</w:t>
      </w:r>
    </w:p>
    <w:p w14:paraId="1503EED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padding: 12px 10px 28px;</w:t>
      </w:r>
    </w:p>
    <w:p w14:paraId="2F887F6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6A6425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.header-panel {</w:t>
      </w:r>
    </w:p>
    <w:p w14:paraId="678D56F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top: 8px;</w:t>
      </w:r>
    </w:p>
    <w:p w14:paraId="79B6779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margin-bottom: 14px;</w:t>
      </w:r>
    </w:p>
    <w:p w14:paraId="2E3DE51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padding: 14px;</w:t>
      </w:r>
    </w:p>
    <w:p w14:paraId="6B3AD6E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border-radius: 24px;</w:t>
      </w:r>
    </w:p>
    <w:p w14:paraId="0ACC473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676921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.nav-row {</w:t>
      </w:r>
    </w:p>
    <w:p w14:paraId="4DC25BF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margin-bottom: 14px;</w:t>
      </w:r>
    </w:p>
    <w:p w14:paraId="2B13A10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46A6C53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.back-btn,</w:t>
      </w:r>
    </w:p>
    <w:p w14:paraId="7938532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.header-badge {</w:t>
      </w:r>
    </w:p>
    <w:p w14:paraId="065696F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padding: 9px 10px;</w:t>
      </w:r>
    </w:p>
    <w:p w14:paraId="681283C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6842B40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.title {</w:t>
      </w:r>
    </w:p>
    <w:p w14:paraId="4375822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font-size: 26px;</w:t>
      </w:r>
    </w:p>
    <w:p w14:paraId="1121A54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line-height: 1.2;</w:t>
      </w:r>
    </w:p>
    <w:p w14:paraId="535E458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67C4162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.subtitle {</w:t>
      </w:r>
    </w:p>
    <w:p w14:paraId="3232124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margin-top: 6px;</w:t>
      </w:r>
    </w:p>
    <w:p w14:paraId="31D78A9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line-height: 1.55;</w:t>
      </w:r>
    </w:p>
    <w:p w14:paraId="7C890FF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  <w:r>
        <w:rPr>
          <w:color w:val="000000"/>
        </w:rPr>
        <w:br w:type="page"/>
      </w:r>
    </w:p>
    <w:p w14:paraId="25ADF8A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.progress-panel {</w:t>
      </w:r>
    </w:p>
    <w:p w14:paraId="6651041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padding: 14px;</w:t>
      </w:r>
    </w:p>
    <w:p w14:paraId="280440A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24D3973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.section-header {</w:t>
      </w:r>
    </w:p>
    <w:p w14:paraId="6E42D1C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padding: 2px 2px 0;</w:t>
      </w:r>
    </w:p>
    <w:p w14:paraId="2705B71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DC954E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18F0C41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&lt;/style&gt;</w:t>
      </w:r>
    </w:p>
    <w:p w14:paraId="5873D59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// File: src/pages/Game.vue</w:t>
      </w:r>
    </w:p>
    <w:p w14:paraId="2EC676B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&lt;script setup&gt;</w:t>
      </w:r>
    </w:p>
    <w:p w14:paraId="330BEED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{ computed, nextTick, onMounted, onUnmounted, ref, watch } from 'vue'</w:t>
      </w:r>
    </w:p>
    <w:p w14:paraId="3D6AF5A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{ useRouter } from 'vue-router'</w:t>
      </w:r>
    </w:p>
    <w:p w14:paraId="61DBC2D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{ AlertCircle, ArrowLeft, CheckCircle2, RotateCcw, Star } from 'lucide-vue-next'</w:t>
      </w:r>
    </w:p>
    <w:p w14:paraId="1F98205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{ getDifficultyById } from '../config/difficulty'</w:t>
      </w:r>
    </w:p>
    <w:p w14:paraId="087CDE7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{ GAME_CONFIG, STORAGE_KEYS } from '../config/constants'</w:t>
      </w:r>
    </w:p>
    <w:p w14:paraId="53AEBEC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{ useGame } from '../composables/useGame'</w:t>
      </w:r>
    </w:p>
    <w:p w14:paraId="5AE61AF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{ useStorage } from '../composables/useStorage'</w:t>
      </w:r>
    </w:p>
    <w:p w14:paraId="77EDC9B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{ useToast } from '../composables/useToast'</w:t>
      </w:r>
    </w:p>
    <w:p w14:paraId="04770E5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{ useSound } from '../composables/useSound'</w:t>
      </w:r>
    </w:p>
    <w:p w14:paraId="7EAE9BE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{ getStarCount } from '../utils/stars'</w:t>
      </w:r>
    </w:p>
    <w:p w14:paraId="2281D0B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NumberPad from '../components/NumberPad.vue'</w:t>
      </w:r>
    </w:p>
    <w:p w14:paraId="4952A57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QuestionCard from '../components/QuestionCard.vue'</w:t>
      </w:r>
    </w:p>
    <w:p w14:paraId="40FF065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ResultModal from '../components/ResultModal.vue'</w:t>
      </w:r>
    </w:p>
    <w:p w14:paraId="6AAD91E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ScoreBoard from '../components/ScoreBoard.vue'</w:t>
      </w:r>
    </w:p>
    <w:p w14:paraId="732E3E3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props = defineProps({</w:t>
      </w:r>
    </w:p>
    <w:p w14:paraId="3A6B3D4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id: {</w:t>
      </w:r>
    </w:p>
    <w:p w14:paraId="07B66F8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type: String,</w:t>
      </w:r>
    </w:p>
    <w:p w14:paraId="1BDA0D3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required: true</w:t>
      </w:r>
    </w:p>
    <w:p w14:paraId="7D3347E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6E7DCF0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})</w:t>
      </w:r>
    </w:p>
    <w:p w14:paraId="2E2D3F9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router = useRouter()</w:t>
      </w:r>
    </w:p>
    <w:p w14:paraId="3EF8DB6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difficulty = getDifficultyById(parseInt(props.id))</w:t>
      </w:r>
    </w:p>
    <w:p w14:paraId="43AF33A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if (!difficulty) {</w:t>
      </w:r>
    </w:p>
    <w:p w14:paraId="3AB03E8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router.replace('/difficulty')</w:t>
      </w:r>
    </w:p>
    <w:p w14:paraId="5A919F6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2EF387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{ getLeaderboard, updateBestScore } = useStorage()</w:t>
      </w:r>
    </w:p>
    <w:p w14:paraId="74E16D3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{ error: showError } = useToast()</w:t>
      </w:r>
    </w:p>
    <w:p w14:paraId="6B916CF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{</w:t>
      </w:r>
    </w:p>
    <w:p w14:paraId="6C87031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playCorrect,</w:t>
      </w:r>
    </w:p>
    <w:p w14:paraId="1D9902C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playWrong,</w:t>
      </w:r>
    </w:p>
    <w:p w14:paraId="68D2ED1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playVictory,</w:t>
      </w:r>
    </w:p>
    <w:p w14:paraId="7C9456D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playUnlock,</w:t>
      </w:r>
    </w:p>
    <w:p w14:paraId="4DF86DE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playResultPraise,</w:t>
      </w:r>
    </w:p>
    <w:p w14:paraId="0D009BA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playBack,</w:t>
      </w:r>
    </w:p>
    <w:p w14:paraId="578BF65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playKeyPress,</w:t>
      </w:r>
    </w:p>
    <w:p w14:paraId="266FF18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playDelete,</w:t>
      </w:r>
    </w:p>
    <w:p w14:paraId="47C2F16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playSubmit,</w:t>
      </w:r>
    </w:p>
    <w:p w14:paraId="369FFDA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stopPraise</w:t>
      </w:r>
    </w:p>
    <w:p w14:paraId="3709D56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 = useSound()</w:t>
      </w:r>
    </w:p>
    <w:p w14:paraId="767DBCE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game = useGame(difficulty)</w:t>
      </w:r>
      <w:r>
        <w:rPr>
          <w:color w:val="000000"/>
        </w:rPr>
        <w:br w:type="page"/>
      </w:r>
    </w:p>
    <w:p w14:paraId="719FDF7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showAnswer = ref(false)</w:t>
      </w:r>
    </w:p>
    <w:p w14:paraId="569E360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isWaiting = ref(false)</w:t>
      </w:r>
    </w:p>
    <w:p w14:paraId="64730D1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userAnswer = ref('')</w:t>
      </w:r>
    </w:p>
    <w:p w14:paraId="3CDC56D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modalResult = ref(null)</w:t>
      </w:r>
    </w:p>
    <w:p w14:paraId="2E164D2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modalVisible = ref(false)</w:t>
      </w:r>
    </w:p>
    <w:p w14:paraId="67FB350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isLoading = ref(true)</w:t>
      </w:r>
    </w:p>
    <w:p w14:paraId="6988C77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currentFeedbackState = ref('idle')</w:t>
      </w:r>
    </w:p>
    <w:p w14:paraId="1698514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streakCount = ref(0)</w:t>
      </w:r>
    </w:p>
    <w:p w14:paraId="56AFC3E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showStreakReward = ref(false)</w:t>
      </w:r>
    </w:p>
    <w:p w14:paraId="082B161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streakRewardText = ref('')</w:t>
      </w:r>
    </w:p>
    <w:p w14:paraId="356645D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showNumberBondHint = ref(false)</w:t>
      </w:r>
    </w:p>
    <w:p w14:paraId="60B2A94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errorContinueButton = ref(null)</w:t>
      </w:r>
    </w:p>
    <w:p w14:paraId="72EA60B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watch(modalResult, (result, prev) =&gt; {</w:t>
      </w:r>
    </w:p>
    <w:p w14:paraId="1FEF810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(result &amp;&amp; !prev) {</w:t>
      </w:r>
    </w:p>
    <w:p w14:paraId="72B686E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modalVisible.value = true</w:t>
      </w:r>
    </w:p>
    <w:p w14:paraId="45FDCD9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 else if (!result &amp;&amp; prev) {</w:t>
      </w:r>
    </w:p>
    <w:p w14:paraId="6E7D548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modalVisible.value = false</w:t>
      </w:r>
    </w:p>
    <w:p w14:paraId="65EE90E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6C916F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})</w:t>
      </w:r>
    </w:p>
    <w:p w14:paraId="56772FC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watch(currentFeedbackState, async (state) =&gt; {</w:t>
      </w:r>
    </w:p>
    <w:p w14:paraId="31AB1F0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(state !== 'incorrect-manual') return</w:t>
      </w:r>
    </w:p>
    <w:p w14:paraId="6258192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await nextTick()</w:t>
      </w:r>
    </w:p>
    <w:p w14:paraId="61FBF08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errorContinueButton.value?.focus()</w:t>
      </w:r>
    </w:p>
    <w:p w14:paraId="7ABD3AF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})</w:t>
      </w:r>
    </w:p>
    <w:p w14:paraId="713F45D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lastInputTime = ref(0)</w:t>
      </w:r>
    </w:p>
    <w:p w14:paraId="2483DD7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lastSubmitTime = ref(0)</w:t>
      </w:r>
    </w:p>
    <w:p w14:paraId="442997A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INPUT_DEBOUNCE = 45</w:t>
      </w:r>
    </w:p>
    <w:p w14:paraId="6D6F61C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SUBMIT_DEBOUNCE = 120</w:t>
      </w:r>
    </w:p>
    <w:p w14:paraId="310BF1A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let feedbackTimeout = null</w:t>
      </w:r>
    </w:p>
    <w:p w14:paraId="70CF6AA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let streakRewardTimeout = null</w:t>
      </w:r>
    </w:p>
    <w:p w14:paraId="54E6CCF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let unlockTimeout = null</w:t>
      </w:r>
    </w:p>
    <w:p w14:paraId="79757EC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let resultPraiseTimeout = null</w:t>
      </w:r>
    </w:p>
    <w:p w14:paraId="446B5AE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let retryQuestions = null</w:t>
      </w:r>
    </w:p>
    <w:p w14:paraId="630C71D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isReviewRound = ref(false)</w:t>
      </w:r>
    </w:p>
    <w:p w14:paraId="435565F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isComplete = computed(() =&gt; game.isComplete.value)</w:t>
      </w:r>
    </w:p>
    <w:p w14:paraId="1556A58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currentQuestion = computed(() =&gt; game.currentQuestion.value)</w:t>
      </w:r>
    </w:p>
    <w:p w14:paraId="55010BC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isCorrect = computed(() =&gt; currentQuestion.value?.isCorrect === true)</w:t>
      </w:r>
    </w:p>
    <w:p w14:paraId="14B0AD9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isIncorrect = computed(() =&gt; currentQuestion.value?.isCorrect === false)</w:t>
      </w:r>
    </w:p>
    <w:p w14:paraId="1115B37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shouldShowFeedback = computed(() =&gt; showAnswer.value &amp;&amp; currentQuestion.value?.userAnswer !== null)</w:t>
      </w:r>
    </w:p>
    <w:p w14:paraId="3BBF985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currentQuestionHasNumberBondHint = computed(() =&gt; {</w:t>
      </w:r>
    </w:p>
    <w:p w14:paraId="39335CA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question = currentQuestion.value</w:t>
      </w:r>
    </w:p>
    <w:p w14:paraId="5A4992E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(!question) return false</w:t>
      </w:r>
    </w:p>
    <w:p w14:paraId="71275DB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missingPart = question.missingPart || 'answer'</w:t>
      </w:r>
    </w:p>
    <w:p w14:paraId="4291BB1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let ballCount = 0</w:t>
      </w:r>
    </w:p>
    <w:p w14:paraId="2B7C3C6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(question.operator === '+' &amp;&amp; missingPart !== 'answer') {</w:t>
      </w:r>
    </w:p>
    <w:p w14:paraId="36BD2BF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ballCount = question.result || question.answer || 0</w:t>
      </w:r>
    </w:p>
    <w:p w14:paraId="77EAAEA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 else if (question.operator === '+') {</w:t>
      </w:r>
    </w:p>
    <w:p w14:paraId="43BEEF0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ballCount = (Number(question.operand1) || 0) + (Number(question.operand2) || 0)</w:t>
      </w:r>
    </w:p>
    <w:p w14:paraId="7790D27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 else if (question.operator === '-') {</w:t>
      </w:r>
    </w:p>
    <w:p w14:paraId="5DDF1EA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ballCount = Number(question.operand1) || 0</w:t>
      </w:r>
      <w:r>
        <w:rPr>
          <w:color w:val="000000"/>
        </w:rPr>
        <w:br w:type="page"/>
      </w:r>
    </w:p>
    <w:p w14:paraId="10F1758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16AC6C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return ballCount &gt; 0</w:t>
      </w:r>
    </w:p>
    <w:p w14:paraId="2625BD5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})</w:t>
      </w:r>
    </w:p>
    <w:p w14:paraId="0DD2F37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loadNumberBondHintSetting() {</w:t>
      </w:r>
    </w:p>
    <w:p w14:paraId="3D1C523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 w14:paraId="4E125BD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const saved = localStorage.getItem(STORAGE_KEYS.NUMBER_BOND_HINT)</w:t>
      </w:r>
    </w:p>
    <w:p w14:paraId="73C8244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showNumberBondHint.value = saved === null ? false : saved === 'true'</w:t>
      </w:r>
    </w:p>
    <w:p w14:paraId="08136CC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 catch (error) {</w:t>
      </w:r>
    </w:p>
    <w:p w14:paraId="46CD700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console.error('读取小球提示设置失败:', error)</w:t>
      </w:r>
    </w:p>
    <w:p w14:paraId="21ECB18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showNumberBondHint.value = false</w:t>
      </w:r>
    </w:p>
    <w:p w14:paraId="3A03712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4B1FDA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CECFF3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toggleNumberBondHint() {</w:t>
      </w:r>
    </w:p>
    <w:p w14:paraId="21CF5B5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showNumberBondHint.value = !showNumberBondHint.value</w:t>
      </w:r>
    </w:p>
    <w:p w14:paraId="2FDC983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 w14:paraId="4338ACB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localStorage.setItem(STORAGE_KEYS.NUMBER_BOND_HINT, String(showNumberBondHint.value))</w:t>
      </w:r>
    </w:p>
    <w:p w14:paraId="0A19C32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 catch (error) {</w:t>
      </w:r>
    </w:p>
    <w:p w14:paraId="51BF2BD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console.error('保存小球提示设置失败:', error)</w:t>
      </w:r>
    </w:p>
    <w:p w14:paraId="6A70897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01597F1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playKeyPress()</w:t>
      </w:r>
    </w:p>
    <w:p w14:paraId="14DBF33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1025416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triggerHapticFeedback(level = 'medium') {</w:t>
      </w:r>
    </w:p>
    <w:p w14:paraId="10135D2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(navigator.vibrate) {</w:t>
      </w:r>
    </w:p>
    <w:p w14:paraId="6ED1487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if (level === 'light') {</w:t>
      </w:r>
    </w:p>
    <w:p w14:paraId="5E5518D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navigator.vibrate(20)</w:t>
      </w:r>
    </w:p>
    <w:p w14:paraId="527FA66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return</w:t>
      </w:r>
    </w:p>
    <w:p w14:paraId="202E09D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 w14:paraId="75056DF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if (level === 'strong') {</w:t>
      </w:r>
    </w:p>
    <w:p w14:paraId="30F400D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navigator.vibrate([28, 20, 32])</w:t>
      </w:r>
    </w:p>
    <w:p w14:paraId="13C2E3E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return</w:t>
      </w:r>
    </w:p>
    <w:p w14:paraId="3A5233F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 w14:paraId="0FBCD89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if (level === 'error') {</w:t>
      </w:r>
    </w:p>
    <w:p w14:paraId="7F18533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navigator.vibrate([24, 24, 24])</w:t>
      </w:r>
    </w:p>
    <w:p w14:paraId="08A09BA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return</w:t>
      </w:r>
    </w:p>
    <w:p w14:paraId="654CF84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 w14:paraId="341013F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navigator.vibrate(50)</w:t>
      </w:r>
    </w:p>
    <w:p w14:paraId="36ABDAA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C3A104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A75211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initGame() {</w:t>
      </w:r>
    </w:p>
    <w:p w14:paraId="10A772D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isLoading.value = true</w:t>
      </w:r>
    </w:p>
    <w:p w14:paraId="7ED333B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game.startGame(retryQuestions ? { questions: retryQuestions } : undefined)</w:t>
      </w:r>
    </w:p>
    <w:p w14:paraId="6E9F5B4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retryQuestions = null</w:t>
      </w:r>
    </w:p>
    <w:p w14:paraId="74150DA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isLoading.value = false</w:t>
      </w:r>
    </w:p>
    <w:p w14:paraId="50F6D1B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627AA7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submitAnswer() {</w:t>
      </w:r>
    </w:p>
    <w:p w14:paraId="3A4CA6C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(isWaiting.value || !userAnswer.value || userAnswer.value.trim() === '') {</w:t>
      </w:r>
    </w:p>
    <w:p w14:paraId="1C2E2CE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showError('先输入答案')</w:t>
      </w:r>
    </w:p>
    <w:p w14:paraId="420E15B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</w:t>
      </w:r>
    </w:p>
    <w:p w14:paraId="47F0BD5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688232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now = Date.now()</w:t>
      </w:r>
      <w:r>
        <w:rPr>
          <w:color w:val="000000"/>
        </w:rPr>
        <w:br w:type="page"/>
      </w:r>
    </w:p>
    <w:p w14:paraId="3C0ECCE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(now - lastSubmitTime.value &lt; SUBMIT_DEBOUNCE) return</w:t>
      </w:r>
    </w:p>
    <w:p w14:paraId="0808311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lastSubmitTime.value = now</w:t>
      </w:r>
    </w:p>
    <w:p w14:paraId="15772D1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answer = parseInt(userAnswer.value)</w:t>
      </w:r>
    </w:p>
    <w:p w14:paraId="4E7ACF6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correct = game.submitAnswer(answer)</w:t>
      </w:r>
    </w:p>
    <w:p w14:paraId="7E36195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showAnswer.value = true</w:t>
      </w:r>
    </w:p>
    <w:p w14:paraId="4F92C16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isWaiting.value = true</w:t>
      </w:r>
    </w:p>
    <w:p w14:paraId="063ED80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playSubmit()</w:t>
      </w:r>
    </w:p>
    <w:p w14:paraId="5A2FE95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(correct) {</w:t>
      </w:r>
    </w:p>
    <w:p w14:paraId="72ED049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streakCount.value += 1</w:t>
      </w:r>
    </w:p>
    <w:p w14:paraId="008BA51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triggerStreakReward()</w:t>
      </w:r>
    </w:p>
    <w:p w14:paraId="37A4F59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triggerHapticFeedback('strong')</w:t>
      </w:r>
    </w:p>
    <w:p w14:paraId="0DB856A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playCorrect()</w:t>
      </w:r>
    </w:p>
    <w:p w14:paraId="2A25FEB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 else {</w:t>
      </w:r>
    </w:p>
    <w:p w14:paraId="22B99C3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streakCount.value = 0</w:t>
      </w:r>
    </w:p>
    <w:p w14:paraId="4371810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showStreakReward.value = false</w:t>
      </w:r>
    </w:p>
    <w:p w14:paraId="508B55F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triggerHapticFeedback('error')</w:t>
      </w:r>
    </w:p>
    <w:p w14:paraId="0456D4F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playWrong()</w:t>
      </w:r>
    </w:p>
    <w:p w14:paraId="654D44A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7707C8D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(correct) {</w:t>
      </w:r>
    </w:p>
    <w:p w14:paraId="776D703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currentFeedbackState.value = 'correct-auto'</w:t>
      </w:r>
    </w:p>
    <w:p w14:paraId="4FBED16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feedbackTimeout = setTimeout(() =&gt; {</w:t>
      </w:r>
    </w:p>
    <w:p w14:paraId="5999DB6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handleNextQuestion()</w:t>
      </w:r>
    </w:p>
    <w:p w14:paraId="0466440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}, GAME_CONFIG.FEEDBACK_DELAY)</w:t>
      </w:r>
    </w:p>
    <w:p w14:paraId="2487742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</w:t>
      </w:r>
    </w:p>
    <w:p w14:paraId="49913E2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2A5EB52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currentFeedbackState.value = 'incorrect-manual'</w:t>
      </w:r>
    </w:p>
    <w:p w14:paraId="6FF2D82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4E1A155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triggerStreakReward() {</w:t>
      </w:r>
    </w:p>
    <w:p w14:paraId="29A34AC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isFirstReward = streakCount.value === 3</w:t>
      </w:r>
    </w:p>
    <w:p w14:paraId="6B78CA2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isMilestoneReward = streakCount.value &gt; 0 &amp;&amp; streakCount.value % 5 === 0</w:t>
      </w:r>
    </w:p>
    <w:p w14:paraId="056C33E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(!isFirstReward &amp;&amp; !isMilestoneReward) {</w:t>
      </w:r>
    </w:p>
    <w:p w14:paraId="03E28E4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</w:t>
      </w:r>
    </w:p>
    <w:p w14:paraId="0245AD9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60E8556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streakRewardText.value = `连对${streakCount.value}题`</w:t>
      </w:r>
    </w:p>
    <w:p w14:paraId="0E3ABAD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showStreakReward.value = true</w:t>
      </w:r>
    </w:p>
    <w:p w14:paraId="5353443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(streakRewardTimeout) {</w:t>
      </w:r>
    </w:p>
    <w:p w14:paraId="45D9FD8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clearTimeout(streakRewardTimeout)</w:t>
      </w:r>
    </w:p>
    <w:p w14:paraId="5DE68FC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704A9A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streakRewardTimeout = setTimeout(() =&gt; {</w:t>
      </w:r>
    </w:p>
    <w:p w14:paraId="4E894EB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showStreakReward.value = false</w:t>
      </w:r>
    </w:p>
    <w:p w14:paraId="4F20383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}, 760)</w:t>
      </w:r>
    </w:p>
    <w:p w14:paraId="1DBC831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BB69AB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handleInput(num) {</w:t>
      </w:r>
    </w:p>
    <w:p w14:paraId="2F48341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(isWaiting.value) return</w:t>
      </w:r>
    </w:p>
    <w:p w14:paraId="414F956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now = Date.now()</w:t>
      </w:r>
    </w:p>
    <w:p w14:paraId="535290D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(now - lastInputTime.value &lt; INPUT_DEBOUNCE) return</w:t>
      </w:r>
    </w:p>
    <w:p w14:paraId="73DFD00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lastInputTime.value = now</w:t>
      </w:r>
    </w:p>
    <w:p w14:paraId="0F487B9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(userAnswer.value.length &lt; GAME_CONFIG.MAX_ANSWER_LENGTH) {</w:t>
      </w:r>
    </w:p>
    <w:p w14:paraId="479D294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userAnswer.value += num</w:t>
      </w:r>
    </w:p>
    <w:p w14:paraId="5DC9961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playKeyPress()</w:t>
      </w:r>
      <w:r>
        <w:rPr>
          <w:color w:val="000000"/>
        </w:rPr>
        <w:br w:type="page"/>
      </w:r>
    </w:p>
    <w:p w14:paraId="725FDD7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</w:t>
      </w:r>
    </w:p>
    <w:p w14:paraId="1901998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EDF03A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triggerHapticFeedback('light')</w:t>
      </w:r>
    </w:p>
    <w:p w14:paraId="29FACA6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120E4E4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handleDelete() {</w:t>
      </w:r>
    </w:p>
    <w:p w14:paraId="119997A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(isWaiting.value) return</w:t>
      </w:r>
    </w:p>
    <w:p w14:paraId="01A384C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now = Date.now()</w:t>
      </w:r>
    </w:p>
    <w:p w14:paraId="5BC0BBB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(now - lastInputTime.value &lt; INPUT_DEBOUNCE) return</w:t>
      </w:r>
    </w:p>
    <w:p w14:paraId="561A66B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lastInputTime.value = now</w:t>
      </w:r>
    </w:p>
    <w:p w14:paraId="4EC2599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userAnswer.value = userAnswer.value.slice(0, -1)</w:t>
      </w:r>
    </w:p>
    <w:p w14:paraId="7E23242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playDelete()</w:t>
      </w:r>
    </w:p>
    <w:p w14:paraId="575D78C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37D88B4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handleNextQuestion() {</w:t>
      </w:r>
    </w:p>
    <w:p w14:paraId="21EE796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(game.currentIndex.value &gt;= game.questions.value.length - 1) {</w:t>
      </w:r>
    </w:p>
    <w:p w14:paraId="3FDA69E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showAnswer.value = false</w:t>
      </w:r>
    </w:p>
    <w:p w14:paraId="63CB113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isWaiting.value = false</w:t>
      </w:r>
    </w:p>
    <w:p w14:paraId="072190A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handleGameComplete()</w:t>
      </w:r>
    </w:p>
    <w:p w14:paraId="50E766C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</w:t>
      </w:r>
    </w:p>
    <w:p w14:paraId="0D5BD25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18AA7B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userAnswer.value = ''</w:t>
      </w:r>
    </w:p>
    <w:p w14:paraId="04DB58A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showAnswer.value = false</w:t>
      </w:r>
    </w:p>
    <w:p w14:paraId="2220EC7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isWaiting.value = false</w:t>
      </w:r>
    </w:p>
    <w:p w14:paraId="6476EA3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currentFeedbackState.value = 'idle'</w:t>
      </w:r>
    </w:p>
    <w:p w14:paraId="7580AC4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game.nextQuestion()</w:t>
      </w:r>
    </w:p>
    <w:p w14:paraId="595E17F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CB7F1A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handleFeedbackClick() {</w:t>
      </w:r>
    </w:p>
    <w:p w14:paraId="5034083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(!isCorrect.value &amp;&amp; currentFeedbackState.value === 'incorrect-manual') {</w:t>
      </w:r>
    </w:p>
    <w:p w14:paraId="0E598EB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currentFeedbackState.value = 'idle'</w:t>
      </w:r>
    </w:p>
    <w:p w14:paraId="6632749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handleNextQuestion()</w:t>
      </w:r>
    </w:p>
    <w:p w14:paraId="7A3F2FD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47FE00D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AD75BB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handleGameComplete() {</w:t>
      </w:r>
    </w:p>
    <w:p w14:paraId="3E23A5C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game.completeGame()</w:t>
      </w:r>
    </w:p>
    <w:p w14:paraId="3CA7ACB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result = {</w:t>
      </w:r>
    </w:p>
    <w:p w14:paraId="2A0DDBD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...game.getResult(),</w:t>
      </w:r>
    </w:p>
    <w:p w14:paraId="3008FF5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isReviewRound: isReviewRound.value</w:t>
      </w:r>
    </w:p>
    <w:p w14:paraId="6504922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4488F59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updateResult = result.isReviewRound</w:t>
      </w:r>
    </w:p>
    <w:p w14:paraId="4CD2949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? {</w:t>
      </w:r>
    </w:p>
    <w:p w14:paraId="283E73E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isNewBest: false,</w:t>
      </w:r>
    </w:p>
    <w:p w14:paraId="658E66C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leaderboard: getLeaderboard(parseInt(props.id, 10), result.totalCount),</w:t>
      </w:r>
    </w:p>
    <w:p w14:paraId="2A2CB1E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leaderboardRank: null</w:t>
      </w:r>
    </w:p>
    <w:p w14:paraId="2066D19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 w14:paraId="584AF4B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: updateBestScore(parseInt(props.id, 10), result)</w:t>
      </w:r>
    </w:p>
    <w:p w14:paraId="095BBD6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stars = getStarCount(result.accuracy)</w:t>
      </w:r>
    </w:p>
    <w:p w14:paraId="39D59D3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didPass = result.accuracy &gt;= GAME_CONFIG.PASS_ACCURACY</w:t>
      </w:r>
    </w:p>
    <w:p w14:paraId="1E77CC9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triggerHapticFeedback(stars &gt;= 4 ? 'strong' : 'medium')</w:t>
      </w:r>
    </w:p>
    <w:p w14:paraId="557AC29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modalResult.value = {</w:t>
      </w:r>
    </w:p>
    <w:p w14:paraId="3FA8D69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...result,</w:t>
      </w:r>
    </w:p>
    <w:p w14:paraId="55A575A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isNewBest: updateResult.isNewBest,</w:t>
      </w:r>
      <w:r>
        <w:rPr>
          <w:color w:val="000000"/>
        </w:rPr>
        <w:br w:type="page"/>
      </w:r>
    </w:p>
    <w:p w14:paraId="4F96976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leaderboard: updateResult.leaderboard || [],</w:t>
      </w:r>
    </w:p>
    <w:p w14:paraId="60C009F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leaderboardRank: updateResult.leaderboardRank</w:t>
      </w:r>
    </w:p>
    <w:p w14:paraId="48D9F12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6C68DCE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(didPass) {</w:t>
      </w:r>
    </w:p>
    <w:p w14:paraId="3163686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playVictory()</w:t>
      </w:r>
    </w:p>
    <w:p w14:paraId="4E86478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if (updateResult.isNewBest) {</w:t>
      </w:r>
    </w:p>
    <w:p w14:paraId="54FA9BC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unlockTimeout = setTimeout(() =&gt; playUnlock(), 460)</w:t>
      </w:r>
    </w:p>
    <w:p w14:paraId="6BD939D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 w14:paraId="708B6FD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96EA65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resultPraiseTimeout = setTimeout(() =&gt; {</w:t>
      </w:r>
    </w:p>
    <w:p w14:paraId="71FABE8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playResultPraise({</w:t>
      </w:r>
    </w:p>
    <w:p w14:paraId="18ED39C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accuracy: result.accuracy,</w:t>
      </w:r>
    </w:p>
    <w:p w14:paraId="65A3521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isNewBest: updateResult.isNewBest,</w:t>
      </w:r>
    </w:p>
    <w:p w14:paraId="43C41F9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isReviewRound: result.isReviewRound</w:t>
      </w:r>
    </w:p>
    <w:p w14:paraId="3B4D3E7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})</w:t>
      </w:r>
    </w:p>
    <w:p w14:paraId="0BB72DD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}, didPass ? (updateResult.isNewBest ? 920 : 520) : 320)</w:t>
      </w:r>
    </w:p>
    <w:p w14:paraId="4C8FBE0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8EA3AA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goBack() {</w:t>
      </w:r>
    </w:p>
    <w:p w14:paraId="1811D49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playBack()</w:t>
      </w:r>
    </w:p>
    <w:p w14:paraId="451381F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router.push('/difficulty')</w:t>
      </w:r>
    </w:p>
    <w:p w14:paraId="5B2FCA6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624BE21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resetRound({ preserveRetryQuestions = false, reviewRound = false } = {}) {</w:t>
      </w:r>
    </w:p>
    <w:p w14:paraId="0B01804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stopPraise()</w:t>
      </w:r>
    </w:p>
    <w:p w14:paraId="0E198DD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(!preserveRetryQuestions) {</w:t>
      </w:r>
    </w:p>
    <w:p w14:paraId="229ACED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retryQuestions = null</w:t>
      </w:r>
    </w:p>
    <w:p w14:paraId="38B2C11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A14D24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isReviewRound.value = reviewRound</w:t>
      </w:r>
    </w:p>
    <w:p w14:paraId="0D23500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modalResult.value = null</w:t>
      </w:r>
    </w:p>
    <w:p w14:paraId="2278C4E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userAnswer.value = ''</w:t>
      </w:r>
    </w:p>
    <w:p w14:paraId="58B0C35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showAnswer.value = false</w:t>
      </w:r>
    </w:p>
    <w:p w14:paraId="0FE28B9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isWaiting.value = false</w:t>
      </w:r>
    </w:p>
    <w:p w14:paraId="1463EFA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currentFeedbackState.value = 'idle'</w:t>
      </w:r>
    </w:p>
    <w:p w14:paraId="34B598B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streakCount.value = 0</w:t>
      </w:r>
    </w:p>
    <w:p w14:paraId="59C877C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showStreakReward.value = false</w:t>
      </w:r>
    </w:p>
    <w:p w14:paraId="2643298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(feedbackTimeout) {</w:t>
      </w:r>
    </w:p>
    <w:p w14:paraId="51264A2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clearTimeout(feedbackTimeout)</w:t>
      </w:r>
    </w:p>
    <w:p w14:paraId="6A1050A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feedbackTimeout = null</w:t>
      </w:r>
    </w:p>
    <w:p w14:paraId="095142E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432EC8B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(streakRewardTimeout) {</w:t>
      </w:r>
    </w:p>
    <w:p w14:paraId="548BA7A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clearTimeout(streakRewardTimeout)</w:t>
      </w:r>
    </w:p>
    <w:p w14:paraId="0B5A5BD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streakRewardTimeout = null</w:t>
      </w:r>
    </w:p>
    <w:p w14:paraId="787DDCC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4479388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(unlockTimeout) {</w:t>
      </w:r>
    </w:p>
    <w:p w14:paraId="7B453B9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clearTimeout(unlockTimeout)</w:t>
      </w:r>
    </w:p>
    <w:p w14:paraId="21DAF1F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unlockTimeout = null</w:t>
      </w:r>
    </w:p>
    <w:p w14:paraId="1E5C143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1E5D4E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(resultPraiseTimeout) {</w:t>
      </w:r>
    </w:p>
    <w:p w14:paraId="6D7443A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clearTimeout(resultPraiseTimeout)</w:t>
      </w:r>
    </w:p>
    <w:p w14:paraId="1A60495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resultPraiseTimeout = null</w:t>
      </w:r>
    </w:p>
    <w:p w14:paraId="2A73035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  <w:r>
        <w:rPr>
          <w:color w:val="000000"/>
        </w:rPr>
        <w:br w:type="page"/>
      </w:r>
    </w:p>
    <w:p w14:paraId="5D13878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initGame()</w:t>
      </w:r>
    </w:p>
    <w:p w14:paraId="183DC88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442E53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handleRetry() {</w:t>
      </w:r>
    </w:p>
    <w:p w14:paraId="203574E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resetRound()</w:t>
      </w:r>
    </w:p>
    <w:p w14:paraId="54B9709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7F82B1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handleRetryMistakes() {</w:t>
      </w:r>
    </w:p>
    <w:p w14:paraId="06A11E3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incorrectQuestions = modalResult.value?.incorrectQuestions || []</w:t>
      </w:r>
    </w:p>
    <w:p w14:paraId="6EE9EA5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(!incorrectQuestions.length) {</w:t>
      </w:r>
    </w:p>
    <w:p w14:paraId="07F0AFA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handleRetry()</w:t>
      </w:r>
    </w:p>
    <w:p w14:paraId="76690D1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</w:t>
      </w:r>
    </w:p>
    <w:p w14:paraId="28EF543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3D55B05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retryQuestions = incorrectQuestions.map((item) =&gt; ({</w:t>
      </w:r>
    </w:p>
    <w:p w14:paraId="281F68B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operand1: item.operand1,</w:t>
      </w:r>
    </w:p>
    <w:p w14:paraId="5C76A32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operand2: item.operand2,</w:t>
      </w:r>
    </w:p>
    <w:p w14:paraId="03D451E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operator: item.operator,</w:t>
      </w:r>
    </w:p>
    <w:p w14:paraId="6A49D17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result: item.result,</w:t>
      </w:r>
    </w:p>
    <w:p w14:paraId="34EFB39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missingPart: item.missingPart,</w:t>
      </w:r>
    </w:p>
    <w:p w14:paraId="0D67771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answer: item.correctAnswer</w:t>
      </w:r>
    </w:p>
    <w:p w14:paraId="3BC6FAE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}))</w:t>
      </w:r>
    </w:p>
    <w:p w14:paraId="170D519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resetRound({</w:t>
      </w:r>
    </w:p>
    <w:p w14:paraId="398249A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preserveRetryQuestions: true,</w:t>
      </w:r>
    </w:p>
    <w:p w14:paraId="769F39B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reviewRound: true</w:t>
      </w:r>
    </w:p>
    <w:p w14:paraId="724821C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 w14:paraId="77B7256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D140FA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handleHome() {</w:t>
      </w:r>
    </w:p>
    <w:p w14:paraId="7EF2A18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stopPraise()</w:t>
      </w:r>
    </w:p>
    <w:p w14:paraId="1AE1F27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modalVisible.value = false</w:t>
      </w:r>
    </w:p>
    <w:p w14:paraId="490CD20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setTimeout(() =&gt; {</w:t>
      </w:r>
    </w:p>
    <w:p w14:paraId="08BDAB9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modalResult.value = null</w:t>
      </w:r>
    </w:p>
    <w:p w14:paraId="581EA11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router.push('/difficulty')</w:t>
      </w:r>
    </w:p>
    <w:p w14:paraId="694CFD9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}, 300)</w:t>
      </w:r>
    </w:p>
    <w:p w14:paraId="2582372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3A3D28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handleKeyPress(event) {</w:t>
      </w:r>
    </w:p>
    <w:p w14:paraId="0515BA1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(event.key &gt;= '0' &amp;&amp; event.key &lt;= '9') {</w:t>
      </w:r>
    </w:p>
    <w:p w14:paraId="599283C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handleInput(parseInt(event.key))</w:t>
      </w:r>
    </w:p>
    <w:p w14:paraId="7097235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 else if (event.key === 'Backspace') {</w:t>
      </w:r>
    </w:p>
    <w:p w14:paraId="2EDF558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handleDelete()</w:t>
      </w:r>
    </w:p>
    <w:p w14:paraId="1823754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 else if (event.key === 'Enter') {</w:t>
      </w:r>
    </w:p>
    <w:p w14:paraId="7A6DC20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submitAnswer()</w:t>
      </w:r>
    </w:p>
    <w:p w14:paraId="50826D7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0E85225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62BF43C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onMounted(() =&gt; {</w:t>
      </w:r>
    </w:p>
    <w:p w14:paraId="1633CDB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window.scrollTo(0, 0)</w:t>
      </w:r>
    </w:p>
    <w:p w14:paraId="4D0308E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loadNumberBondHintSetting()</w:t>
      </w:r>
    </w:p>
    <w:p w14:paraId="465D2C7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initGame()</w:t>
      </w:r>
    </w:p>
    <w:p w14:paraId="23ACB7F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window.addEventListener('keydown', handleKeyPress)</w:t>
      </w:r>
    </w:p>
    <w:p w14:paraId="5619191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})</w:t>
      </w:r>
    </w:p>
    <w:p w14:paraId="4408366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onUnmounted(() =&gt; {</w:t>
      </w:r>
    </w:p>
    <w:p w14:paraId="25E5A94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window.removeEventListener('keydown', handleKeyPress)</w:t>
      </w:r>
    </w:p>
    <w:p w14:paraId="02965C3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stopPraise()</w:t>
      </w:r>
      <w:r>
        <w:rPr>
          <w:color w:val="000000"/>
        </w:rPr>
        <w:br w:type="page"/>
      </w:r>
    </w:p>
    <w:p w14:paraId="02071B3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(feedbackTimeout) {</w:t>
      </w:r>
    </w:p>
    <w:p w14:paraId="066AC05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clearTimeout(feedbackTimeout)</w:t>
      </w:r>
    </w:p>
    <w:p w14:paraId="3CC758F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feedbackTimeout = null</w:t>
      </w:r>
    </w:p>
    <w:p w14:paraId="25AC472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04DAD5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(streakRewardTimeout) {</w:t>
      </w:r>
    </w:p>
    <w:p w14:paraId="4A061A3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clearTimeout(streakRewardTimeout)</w:t>
      </w:r>
    </w:p>
    <w:p w14:paraId="63B575B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streakRewardTimeout = null</w:t>
      </w:r>
    </w:p>
    <w:p w14:paraId="6C67138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60CFE48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(unlockTimeout) {</w:t>
      </w:r>
    </w:p>
    <w:p w14:paraId="31DF620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clearTimeout(unlockTimeout)</w:t>
      </w:r>
    </w:p>
    <w:p w14:paraId="42E622B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unlockTimeout = null</w:t>
      </w:r>
    </w:p>
    <w:p w14:paraId="5D92D5D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0FAF1FF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(resultPraiseTimeout) {</w:t>
      </w:r>
    </w:p>
    <w:p w14:paraId="3F82D76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clearTimeout(resultPraiseTimeout)</w:t>
      </w:r>
    </w:p>
    <w:p w14:paraId="406A3E4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resultPraiseTimeout = null</w:t>
      </w:r>
    </w:p>
    <w:p w14:paraId="6A64AC6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E637DA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})</w:t>
      </w:r>
    </w:p>
    <w:p w14:paraId="37A8B7E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&lt;/script&gt;</w:t>
      </w:r>
    </w:p>
    <w:p w14:paraId="04E59AA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&lt;template&gt;</w:t>
      </w:r>
    </w:p>
    <w:p w14:paraId="52E03C8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&lt;div v-if="difficulty" class="page"&gt;</w:t>
      </w:r>
    </w:p>
    <w:p w14:paraId="207AE5D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&lt;Transition name="fade"&gt;</w:t>
      </w:r>
    </w:p>
    <w:p w14:paraId="14EF127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&lt;div v-if="isLoading" class="loading-overlay" role="status" aria-live="polite"&gt;</w:t>
      </w:r>
    </w:p>
    <w:p w14:paraId="2E1CC8C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&lt;div class="loading-panel"&gt;</w:t>
      </w:r>
    </w:p>
    <w:p w14:paraId="4AF76BA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&lt;div class="spinner"&gt;&lt;/div&gt;</w:t>
      </w:r>
    </w:p>
    <w:p w14:paraId="1CF7BBA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&lt;p class="loading-text text-child-base"&gt;准备中…&lt;/p&gt;</w:t>
      </w:r>
    </w:p>
    <w:p w14:paraId="0395E0F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3E471FC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22BDFC0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&lt;/Transition&gt;</w:t>
      </w:r>
    </w:p>
    <w:p w14:paraId="29A2AA3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&lt;header class="header-panel"&gt;</w:t>
      </w:r>
    </w:p>
    <w:p w14:paraId="70D01D2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&lt;button class="nav-btn" @click="goBack" aria-label="返回关卡页"&gt;</w:t>
      </w:r>
    </w:p>
    <w:p w14:paraId="014CC12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&lt;ArrowLeft :size="20" aria-hidden="true" /&gt;</w:t>
      </w:r>
    </w:p>
    <w:p w14:paraId="17B81B7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&lt;/button&gt;</w:t>
      </w:r>
    </w:p>
    <w:p w14:paraId="1F8CB3D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&lt;div class="title-group"&gt;</w:t>
      </w:r>
    </w:p>
    <w:p w14:paraId="38D5814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&lt;p class="eyebrow"&gt;来做题&lt;/p&gt;</w:t>
      </w:r>
    </w:p>
    <w:p w14:paraId="039DCF3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&lt;h1 class="title text-child-lg"&gt;第{{ difficulty.id }}关&lt;/h1&gt;</w:t>
      </w:r>
    </w:p>
    <w:p w14:paraId="41C0244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&lt;p class="subtitle text-child-sm"&gt;{{ difficulty.description }}&lt;/p&gt;</w:t>
      </w:r>
    </w:p>
    <w:p w14:paraId="7511457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 w14:paraId="4532508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&lt;button class="nav-btn nav-btn-accent" title="重新开始" aria-label="重新开始" @click="handleRetry"&gt;</w:t>
      </w:r>
    </w:p>
    <w:p w14:paraId="79038E6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&lt;RotateCcw :size="18" aria-hidden="true" /&gt;</w:t>
      </w:r>
    </w:p>
    <w:p w14:paraId="3A166AE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&lt;/button&gt;</w:t>
      </w:r>
    </w:p>
    <w:p w14:paraId="37AF8B7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&lt;/header&gt;</w:t>
      </w:r>
    </w:p>
    <w:p w14:paraId="02621DD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&lt;main id="main-content" class="main-layout"&gt;</w:t>
      </w:r>
    </w:p>
    <w:p w14:paraId="638AEC2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&lt;section class="question-section"&gt;</w:t>
      </w:r>
    </w:p>
    <w:p w14:paraId="6E7617E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&lt;Transition name="streak-reward"&gt;</w:t>
      </w:r>
    </w:p>
    <w:p w14:paraId="7A48267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&lt;div v-if="showStreakReward" class="streak-reward"&gt;</w:t>
      </w:r>
    </w:p>
    <w:p w14:paraId="09EB000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&lt;Star :size="16" fill="currentColor" aria-hidden="true" /&gt;</w:t>
      </w:r>
    </w:p>
    <w:p w14:paraId="5F990F2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&lt;span&gt;{{ streakRewardText }}&lt;/span&gt;</w:t>
      </w:r>
    </w:p>
    <w:p w14:paraId="704995A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2B2C175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&lt;/Transition&gt;</w:t>
      </w:r>
    </w:p>
    <w:p w14:paraId="32CA2FA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&lt;div</w:t>
      </w:r>
      <w:r>
        <w:rPr>
          <w:color w:val="000000"/>
        </w:rPr>
        <w:br w:type="page"/>
      </w:r>
    </w:p>
    <w:p w14:paraId="29C44DC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v-if="game.currentQuestion.value"</w:t>
      </w:r>
    </w:p>
    <w:p w14:paraId="4AD9F2F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class="question-shell"</w:t>
      </w:r>
    </w:p>
    <w:p w14:paraId="0301C53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&gt;</w:t>
      </w:r>
    </w:p>
    <w:p w14:paraId="2676B17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&lt;QuestionCard</w:t>
      </w:r>
    </w:p>
    <w:p w14:paraId="4485B1C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:class="{ 'is-hidden-on-error': isIncorrect &amp;&amp; shouldShowFeedback }"</w:t>
      </w:r>
    </w:p>
    <w:p w14:paraId="77C66DF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:question="game.currentQuestion.value"</w:t>
      </w:r>
    </w:p>
    <w:p w14:paraId="267D354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:difficulty="difficulty"</w:t>
      </w:r>
    </w:p>
    <w:p w14:paraId="6E3F5F0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:show-answer="showAnswer"</w:t>
      </w:r>
    </w:p>
    <w:p w14:paraId="1FD4445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:user-answer="userAnswer"</w:t>
      </w:r>
    </w:p>
    <w:p w14:paraId="58A5850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:current-index="game.currentIndex.value"</w:t>
      </w:r>
    </w:p>
    <w:p w14:paraId="56C9782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:total-questions="game.questions.value.length"</w:t>
      </w:r>
    </w:p>
    <w:p w14:paraId="5E7705C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:show-number-bond-hint="showNumberBondHint"</w:t>
      </w:r>
    </w:p>
    <w:p w14:paraId="427A149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:show-number-bond-hint-toggle="currentQuestionHasNumberBondHint"</w:t>
      </w:r>
    </w:p>
    <w:p w14:paraId="3FD0CB1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@toggle-number-bond-hint="toggleNumberBondHint"</w:t>
      </w:r>
    </w:p>
    <w:p w14:paraId="2F30886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/&gt;</w:t>
      </w:r>
    </w:p>
    <w:p w14:paraId="1CB5B1B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48ED624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&lt;Transition name="feedback"&gt;</w:t>
      </w:r>
    </w:p>
    <w:p w14:paraId="5533A7F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&lt;div</w:t>
      </w:r>
    </w:p>
    <w:p w14:paraId="48AECF4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v-if="shouldShowFeedback"</w:t>
      </w:r>
    </w:p>
    <w:p w14:paraId="4F049A1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class="feedback-wrap"</w:t>
      </w:r>
    </w:p>
    <w:p w14:paraId="69DEEB9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:class="{ 'is-success': isCorrect, 'is-error': isIncorrect }"</w:t>
      </w:r>
    </w:p>
    <w:p w14:paraId="1343C3A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:role="isIncorrect ? 'dialog' : 'status'"</w:t>
      </w:r>
    </w:p>
    <w:p w14:paraId="7217179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:aria-modal="isIncorrect ? 'true' : undefined"</w:t>
      </w:r>
    </w:p>
    <w:p w14:paraId="7F83460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:aria-labelledby="isIncorrect ? 'incorrect-feedback-title' : undefined"</w:t>
      </w:r>
    </w:p>
    <w:p w14:paraId="51AD8B1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aria-live="polite"</w:t>
      </w:r>
    </w:p>
    <w:p w14:paraId="710CCC9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@keydown.tab.prevent="errorContinueButton?.focus()"</w:t>
      </w:r>
    </w:p>
    <w:p w14:paraId="2DC8A72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@keydown.esc.prevent="handleFeedbackClick"</w:t>
      </w:r>
    </w:p>
    <w:p w14:paraId="7146622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&gt;</w:t>
      </w:r>
    </w:p>
    <w:p w14:paraId="086D773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&lt;!-- 答错时的对比模态内容 --&gt;</w:t>
      </w:r>
    </w:p>
    <w:p w14:paraId="10BA5C5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&lt;template v-if="isIncorrect"&gt;</w:t>
      </w:r>
    </w:p>
    <w:p w14:paraId="51BAA1C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&lt;div class="error-review-container"&gt;</w:t>
      </w:r>
    </w:p>
    <w:p w14:paraId="16592B0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  &lt;!-- 这里的 QuestionCard 会显示用户的错误答案 --&gt;</w:t>
      </w:r>
    </w:p>
    <w:p w14:paraId="6685D14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  &lt;QuestionCard</w:t>
      </w:r>
    </w:p>
    <w:p w14:paraId="34433A0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    :question="game.currentQuestion.value"</w:t>
      </w:r>
    </w:p>
    <w:p w14:paraId="53F33C0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    :difficulty="difficulty"</w:t>
      </w:r>
    </w:p>
    <w:p w14:paraId="5EEC3A1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    :show-answer="true"</w:t>
      </w:r>
    </w:p>
    <w:p w14:paraId="0F347F5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    :user-answer="userAnswer"</w:t>
      </w:r>
    </w:p>
    <w:p w14:paraId="65E62A5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    :current-index="game.currentIndex.value"</w:t>
      </w:r>
    </w:p>
    <w:p w14:paraId="3758AB8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    :total-questions="game.questions.value.length"</w:t>
      </w:r>
    </w:p>
    <w:p w14:paraId="3B9D367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    :show-number-bond-hint="showNumberBondHint"</w:t>
      </w:r>
    </w:p>
    <w:p w14:paraId="2DAD332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    class="review-question"</w:t>
      </w:r>
    </w:p>
    <w:p w14:paraId="1B4C839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  /&gt;</w:t>
      </w:r>
    </w:p>
    <w:p w14:paraId="599206C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  &lt;div class="feedback-card error"&gt;</w:t>
      </w:r>
    </w:p>
    <w:p w14:paraId="4B0F551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    &lt;div class="feedback-icon error"&gt;</w:t>
      </w:r>
    </w:p>
    <w:p w14:paraId="0D876F4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      &lt;AlertCircle :size="22" aria-hidden="true" /&gt;</w:t>
      </w:r>
    </w:p>
    <w:p w14:paraId="100DEF8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    &lt;/div&gt;</w:t>
      </w:r>
    </w:p>
    <w:p w14:paraId="02E4028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    &lt;p id="incorrect-feedback-title" class="feedback-kicker"&gt;正确答案是&lt;/p&gt;</w:t>
      </w:r>
    </w:p>
    <w:p w14:paraId="374C952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    &lt;strong class="feedback-main"&gt;{{ currentQuestion.answer }}&lt;/strong&gt;</w:t>
      </w:r>
    </w:p>
    <w:p w14:paraId="01A2667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    &lt;p class="feedback-tap-note"&gt;点一下，继续下一题&lt;/p&gt;</w:t>
      </w:r>
    </w:p>
    <w:p w14:paraId="40B828E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  &lt;/div&gt;</w:t>
      </w:r>
      <w:r>
        <w:rPr>
          <w:color w:val="000000"/>
        </w:rPr>
        <w:br w:type="page"/>
      </w:r>
    </w:p>
    <w:p w14:paraId="04C345C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 w14:paraId="712CBFB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&lt;button</w:t>
      </w:r>
    </w:p>
    <w:p w14:paraId="124682C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  ref="errorContinueButton"</w:t>
      </w:r>
    </w:p>
    <w:p w14:paraId="3EEE3A0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  class="feedback-continue-action"</w:t>
      </w:r>
    </w:p>
    <w:p w14:paraId="0238FDC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  type="button"</w:t>
      </w:r>
    </w:p>
    <w:p w14:paraId="675FDAB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  :aria-label="`正确答案是${currentQuestion.answer}，继续下一题`"</w:t>
      </w:r>
    </w:p>
    <w:p w14:paraId="540D593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  @click="handleFeedbackClick"</w:t>
      </w:r>
    </w:p>
    <w:p w14:paraId="2E7D331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/&gt;</w:t>
      </w:r>
    </w:p>
    <w:p w14:paraId="18C0C6B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&lt;/template&gt;</w:t>
      </w:r>
    </w:p>
    <w:p w14:paraId="51C7B1F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&lt;!-- 答对时的轻量反馈 --&gt;</w:t>
      </w:r>
    </w:p>
    <w:p w14:paraId="2F0FA62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&lt;template v-else&gt;</w:t>
      </w:r>
    </w:p>
    <w:p w14:paraId="73CAFAE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&lt;div class="feedback-card success"&gt;</w:t>
      </w:r>
    </w:p>
    <w:p w14:paraId="5CCA4C9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  &lt;div class="feedback-icon success"&gt;</w:t>
      </w:r>
    </w:p>
    <w:p w14:paraId="4876145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    &lt;CheckCircle2 :size="22" aria-hidden="true" /&gt;</w:t>
      </w:r>
    </w:p>
    <w:p w14:paraId="6431EF1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  &lt;/div&gt;</w:t>
      </w:r>
    </w:p>
    <w:p w14:paraId="6B0A6C3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  &lt;strong class="feedback-main"&gt;对啦&lt;/strong&gt;</w:t>
      </w:r>
    </w:p>
    <w:p w14:paraId="678364E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 w14:paraId="46D3B55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&lt;/template&gt;</w:t>
      </w:r>
    </w:p>
    <w:p w14:paraId="467046D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52039D0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&lt;/Transition&gt;</w:t>
      </w:r>
    </w:p>
    <w:p w14:paraId="2ACEA1F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&lt;/section&gt;</w:t>
      </w:r>
    </w:p>
    <w:p w14:paraId="5F7D703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&lt;section class="control-section"&gt;</w:t>
      </w:r>
    </w:p>
    <w:p w14:paraId="4A81CC2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&lt;div class="score-wrap"&gt;</w:t>
      </w:r>
    </w:p>
    <w:p w14:paraId="71ED1BE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&lt;ScoreBoard</w:t>
      </w:r>
    </w:p>
    <w:p w14:paraId="5B64246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:current-index="game.currentIndex.value"</w:t>
      </w:r>
    </w:p>
    <w:p w14:paraId="02688A8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:total-questions="game.questions.value.length"</w:t>
      </w:r>
    </w:p>
    <w:p w14:paraId="6161094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:correct-count="game.correctCount.value"</w:t>
      </w:r>
    </w:p>
    <w:p w14:paraId="195C9D8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:streak="streakCount"</w:t>
      </w:r>
    </w:p>
    <w:p w14:paraId="37F414E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/&gt;</w:t>
      </w:r>
    </w:p>
    <w:p w14:paraId="486B76E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447AADB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&lt;div class="keypad-wrap"&gt;</w:t>
      </w:r>
    </w:p>
    <w:p w14:paraId="096B9E5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&lt;NumberPad</w:t>
      </w:r>
    </w:p>
    <w:p w14:paraId="78984AC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:disabled="isWaiting || isComplete"</w:t>
      </w:r>
    </w:p>
    <w:p w14:paraId="0516C4D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@input="handleInput"</w:t>
      </w:r>
    </w:p>
    <w:p w14:paraId="5B955B9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@delete="handleDelete"</w:t>
      </w:r>
    </w:p>
    <w:p w14:paraId="6F400CC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@submit="submitAnswer"</w:t>
      </w:r>
    </w:p>
    <w:p w14:paraId="1339EF0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/&gt;</w:t>
      </w:r>
    </w:p>
    <w:p w14:paraId="6F9BCF3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 w14:paraId="03DB8F2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&lt;/section&gt;</w:t>
      </w:r>
    </w:p>
    <w:p w14:paraId="58B2D64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&lt;/main&gt;</w:t>
      </w:r>
    </w:p>
    <w:p w14:paraId="3228A8C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&lt;ResultModal</w:t>
      </w:r>
    </w:p>
    <w:p w14:paraId="6B034F1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v-if="modalResult"</w:t>
      </w:r>
    </w:p>
    <w:p w14:paraId="3AFD709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:show="modalVisible"</w:t>
      </w:r>
    </w:p>
    <w:p w14:paraId="4430D19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:result="modalResult"</w:t>
      </w:r>
    </w:p>
    <w:p w14:paraId="20799A8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:is-new-best="modalResult.isNewBest"</w:t>
      </w:r>
    </w:p>
    <w:p w14:paraId="39F046F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:difficulty-id="props.id"</w:t>
      </w:r>
    </w:p>
    <w:p w14:paraId="0C7A26F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:leaderboard="modalResult.leaderboard"</w:t>
      </w:r>
    </w:p>
    <w:p w14:paraId="50D14A2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:leaderboard-rank="modalResult.leaderboardRank"</w:t>
      </w:r>
    </w:p>
    <w:p w14:paraId="078590D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@retry="handleRetry"</w:t>
      </w:r>
    </w:p>
    <w:p w14:paraId="37D082D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@retry-mistakes="handleRetryMistakes"</w:t>
      </w:r>
      <w:r>
        <w:rPr>
          <w:color w:val="000000"/>
        </w:rPr>
        <w:br w:type="page"/>
      </w:r>
    </w:p>
    <w:p w14:paraId="2A6F29F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@home="handleHome"</w:t>
      </w:r>
    </w:p>
    <w:p w14:paraId="4C4C661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/&gt;</w:t>
      </w:r>
    </w:p>
    <w:p w14:paraId="3BAA9E0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&lt;/div&gt;</w:t>
      </w:r>
    </w:p>
    <w:p w14:paraId="60F2069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&lt;/template&gt;</w:t>
      </w:r>
    </w:p>
    <w:p w14:paraId="5382239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&lt;style scoped&gt;</w:t>
      </w:r>
    </w:p>
    <w:p w14:paraId="31A604F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.page {</w:t>
      </w:r>
    </w:p>
    <w:p w14:paraId="444792E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min-height: 100dvh;</w:t>
      </w:r>
    </w:p>
    <w:p w14:paraId="6A008F4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padding: calc(env(safe-area-inset-top, 0px) + 12px) 12px 12px;</w:t>
      </w:r>
    </w:p>
    <w:p w14:paraId="77065F9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1FC13DE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.header-panel,</w:t>
      </w:r>
    </w:p>
    <w:p w14:paraId="6F3B563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.loading-panel {</w:t>
      </w:r>
    </w:p>
    <w:p w14:paraId="67D7B6D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0.94);</w:t>
      </w:r>
    </w:p>
    <w:p w14:paraId="0A347A9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border: 1px solid var(--border-light);</w:t>
      </w:r>
    </w:p>
    <w:p w14:paraId="6F29737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box-shadow: var(--shadow-sm);</w:t>
      </w:r>
    </w:p>
    <w:p w14:paraId="44FD34B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6D36FE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.header-panel {</w:t>
      </w:r>
    </w:p>
    <w:p w14:paraId="4543216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grid;</w:t>
      </w:r>
    </w:p>
    <w:p w14:paraId="2740262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grid-template-columns: 48px 1fr 48px;</w:t>
      </w:r>
    </w:p>
    <w:p w14:paraId="33AEF75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3E4BCEB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12px;</w:t>
      </w:r>
    </w:p>
    <w:p w14:paraId="30A0894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margin-bottom: 12px;</w:t>
      </w:r>
    </w:p>
    <w:p w14:paraId="676E672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padding: 12px;</w:t>
      </w:r>
    </w:p>
    <w:p w14:paraId="4A52B1E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var(--radius-xl);</w:t>
      </w:r>
    </w:p>
    <w:p w14:paraId="3FE74F4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83C2EA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.nav-btn,</w:t>
      </w:r>
    </w:p>
    <w:p w14:paraId="1C78DD9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.loading-panel {</w:t>
      </w:r>
    </w:p>
    <w:p w14:paraId="40249BF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48AF5FC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3BF9D76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 w14:paraId="7F078BB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3539E18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.nav-btn {</w:t>
      </w:r>
    </w:p>
    <w:p w14:paraId="1840E03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width: 48px;</w:t>
      </w:r>
    </w:p>
    <w:p w14:paraId="79D2B37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height: 48px;</w:t>
      </w:r>
    </w:p>
    <w:p w14:paraId="3AA5ACD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border: none;</w:t>
      </w:r>
    </w:p>
    <w:p w14:paraId="6F854B3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var(--radius-sm);</w:t>
      </w:r>
    </w:p>
    <w:p w14:paraId="10133C3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0.92);</w:t>
      </w:r>
    </w:p>
    <w:p w14:paraId="175A7AF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var(--text-secondary);</w:t>
      </w:r>
    </w:p>
    <w:p w14:paraId="745C100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12B20AF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.nav-btn:active {</w:t>
      </w:r>
    </w:p>
    <w:p w14:paraId="2A3F528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transform: scale(0.97);</w:t>
      </w:r>
    </w:p>
    <w:p w14:paraId="5707E54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F5DEE8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@media (hover: hover) {</w:t>
      </w:r>
    </w:p>
    <w:p w14:paraId="76AC75B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.nav-btn:hover {</w:t>
      </w:r>
    </w:p>
    <w:p w14:paraId="346BC17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color: var(--text-primary);</w:t>
      </w:r>
    </w:p>
    <w:p w14:paraId="5D01065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background: rgba(255, 255, 255, 0.92);</w:t>
      </w:r>
    </w:p>
    <w:p w14:paraId="36D9E6C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562A8F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9BD9A5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.nav-btn-accent {</w:t>
      </w:r>
    </w:p>
    <w:p w14:paraId="76E36BE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var(--candy-blue-dark);</w:t>
      </w:r>
    </w:p>
    <w:p w14:paraId="52F7FC7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rgba(49, 120, 246, 0.08);</w:t>
      </w:r>
      <w:r>
        <w:rPr>
          <w:color w:val="000000"/>
        </w:rPr>
        <w:br w:type="page"/>
      </w:r>
    </w:p>
    <w:p w14:paraId="599405F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36C16BB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.title-group {</w:t>
      </w:r>
    </w:p>
    <w:p w14:paraId="4FE4CEA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min-width: 0;</w:t>
      </w:r>
    </w:p>
    <w:p w14:paraId="48FCF7E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text-align: center;</w:t>
      </w:r>
    </w:p>
    <w:p w14:paraId="16F2CBA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E8C0B3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.eyebrow {</w:t>
      </w:r>
    </w:p>
    <w:p w14:paraId="5F4C692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margin-bottom: 4px;</w:t>
      </w:r>
    </w:p>
    <w:p w14:paraId="6C06F39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var(--candy-blue-dark);</w:t>
      </w:r>
    </w:p>
    <w:p w14:paraId="49737E7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font-size: 12px;</w:t>
      </w:r>
    </w:p>
    <w:p w14:paraId="44EE234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font-weight: 800;</w:t>
      </w:r>
    </w:p>
    <w:p w14:paraId="6F05F40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letter-spacing: 0.1em;</w:t>
      </w:r>
    </w:p>
    <w:p w14:paraId="225DEC5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text-transform: uppercase;</w:t>
      </w:r>
    </w:p>
    <w:p w14:paraId="5573FE8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9DD100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.title {</w:t>
      </w:r>
    </w:p>
    <w:p w14:paraId="3542845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var(--text-primary);</w:t>
      </w:r>
    </w:p>
    <w:p w14:paraId="1371C21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font-weight: 800;</w:t>
      </w:r>
    </w:p>
    <w:p w14:paraId="0321DBF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B31868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.subtitle {</w:t>
      </w:r>
    </w:p>
    <w:p w14:paraId="3727277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margin-top: 2px;</w:t>
      </w:r>
    </w:p>
    <w:p w14:paraId="11C2C83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var(--text-secondary);</w:t>
      </w:r>
    </w:p>
    <w:p w14:paraId="60136EB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line-height: 1.35;</w:t>
      </w:r>
    </w:p>
    <w:p w14:paraId="7A0EB71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20FA3A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.main-layout {</w:t>
      </w:r>
    </w:p>
    <w:p w14:paraId="5AC4A52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grid;</w:t>
      </w:r>
    </w:p>
    <w:p w14:paraId="4339F23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10px;</w:t>
      </w:r>
    </w:p>
    <w:p w14:paraId="79D4F42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1070015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.question-section,</w:t>
      </w:r>
    </w:p>
    <w:p w14:paraId="56B4088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.control-section {</w:t>
      </w:r>
    </w:p>
    <w:p w14:paraId="3F65630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2224F27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 w14:paraId="7578C3B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10px;</w:t>
      </w:r>
    </w:p>
    <w:p w14:paraId="79AA212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8237B1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.question-section {</w:t>
      </w:r>
    </w:p>
    <w:p w14:paraId="755376A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 w14:paraId="575E139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justify-content: flex-start;</w:t>
      </w:r>
    </w:p>
    <w:p w14:paraId="4D83540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min-height: 142px;</w:t>
      </w:r>
    </w:p>
    <w:p w14:paraId="58207D9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94677D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.question-shell {</w:t>
      </w:r>
    </w:p>
    <w:p w14:paraId="0A1BA7D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 w14:paraId="23CAB27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width: min(100%, 640px);</w:t>
      </w:r>
    </w:p>
    <w:p w14:paraId="0D82FC0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margin: 0 auto;</w:t>
      </w:r>
    </w:p>
    <w:p w14:paraId="6AE149D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69024CE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.is-hidden-on-error {</w:t>
      </w:r>
    </w:p>
    <w:p w14:paraId="405A12E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opacity: 0;</w:t>
      </w:r>
    </w:p>
    <w:p w14:paraId="6EF0539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visibility: hidden;</w:t>
      </w:r>
    </w:p>
    <w:p w14:paraId="5AE2702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pointer-events: none;</w:t>
      </w:r>
    </w:p>
    <w:p w14:paraId="4ED14AE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40048F0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.score-wrap {</w:t>
      </w:r>
    </w:p>
    <w:p w14:paraId="6267E78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order: 1;</w:t>
      </w:r>
    </w:p>
    <w:p w14:paraId="46C3EE1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  <w:r>
        <w:rPr>
          <w:color w:val="000000"/>
        </w:rPr>
        <w:br w:type="page"/>
      </w:r>
    </w:p>
    <w:p w14:paraId="50CD4BF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.keypad-wrap {</w:t>
      </w:r>
    </w:p>
    <w:p w14:paraId="50215C3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order: 2;</w:t>
      </w:r>
    </w:p>
    <w:p w14:paraId="3505C43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10CE889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.feedback-wrap {</w:t>
      </w:r>
    </w:p>
    <w:p w14:paraId="3C8BF70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position: absolute;</w:t>
      </w:r>
    </w:p>
    <w:p w14:paraId="07BE8D5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inset: 0;</w:t>
      </w:r>
    </w:p>
    <w:p w14:paraId="23A507E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3CF0108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063C148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 w14:paraId="1640546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padding: 12px;</w:t>
      </w:r>
    </w:p>
    <w:p w14:paraId="4F75DA8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pointer-events: none;</w:t>
      </w:r>
    </w:p>
    <w:p w14:paraId="577B3AB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var(--radius-lg);</w:t>
      </w:r>
    </w:p>
    <w:p w14:paraId="07542B7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z-index: 5;</w:t>
      </w:r>
    </w:p>
    <w:p w14:paraId="0BC0493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C99649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.feedback-wrap.is-success {</w:t>
      </w:r>
    </w:p>
    <w:p w14:paraId="17247B8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align-items: flex-start;</w:t>
      </w:r>
    </w:p>
    <w:p w14:paraId="6580A56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padding-top: 12px;</w:t>
      </w:r>
    </w:p>
    <w:p w14:paraId="647A37F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893BD5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.feedback-wrap.is-error {</w:t>
      </w:r>
    </w:p>
    <w:p w14:paraId="0849462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position: fixed; /* 全屏拦截 */</w:t>
      </w:r>
    </w:p>
    <w:p w14:paraId="5376D3B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inset: 0;</w:t>
      </w:r>
    </w:p>
    <w:p w14:paraId="7CD164B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z-index: 100;</w:t>
      </w:r>
    </w:p>
    <w:p w14:paraId="70F7934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68EEADE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067BC51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 w14:paraId="0580C62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padding: 16px;</w:t>
      </w:r>
    </w:p>
    <w:p w14:paraId="5D3CFF8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pointer-events: auto;</w:t>
      </w:r>
    </w:p>
    <w:p w14:paraId="5794943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rgba(18, 30, 49, 0.45);</w:t>
      </w:r>
    </w:p>
    <w:p w14:paraId="4DC0393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backdrop-filter: blur(6px);</w:t>
      </w:r>
    </w:p>
    <w:p w14:paraId="04FD50F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650508D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.error-review-container {</w:t>
      </w:r>
    </w:p>
    <w:p w14:paraId="7B072C1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 w14:paraId="0446431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z-index: 1;</w:t>
      </w:r>
    </w:p>
    <w:p w14:paraId="69FC035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width: 100%;</w:t>
      </w:r>
    </w:p>
    <w:p w14:paraId="480A82F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max-width: 440px;</w:t>
      </w:r>
    </w:p>
    <w:p w14:paraId="3E68EAB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2956722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 w14:paraId="0C913E1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78BB3E1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16px; /* 题目和答案之间的间距 */</w:t>
      </w:r>
    </w:p>
    <w:p w14:paraId="793623B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animation: feedbackSlideUp 0.4s var(--ease-out);</w:t>
      </w:r>
    </w:p>
    <w:p w14:paraId="2C7C51B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pointer-events: none;</w:t>
      </w:r>
    </w:p>
    <w:p w14:paraId="23FCEA8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7A4BF5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.feedback-continue-action {</w:t>
      </w:r>
    </w:p>
    <w:p w14:paraId="49EBAEF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position: absolute;</w:t>
      </w:r>
    </w:p>
    <w:p w14:paraId="18D577D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inset: 0;</w:t>
      </w:r>
    </w:p>
    <w:p w14:paraId="006B60E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z-index: 2;</w:t>
      </w:r>
    </w:p>
    <w:p w14:paraId="3A49054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width: 100%;</w:t>
      </w:r>
    </w:p>
    <w:p w14:paraId="060A05E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height: 100%;</w:t>
      </w:r>
    </w:p>
    <w:p w14:paraId="773FAF9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border: 0;</w:t>
      </w:r>
    </w:p>
    <w:p w14:paraId="79A8FDB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transparent;</w:t>
      </w:r>
      <w:r>
        <w:rPr>
          <w:color w:val="000000"/>
        </w:rPr>
        <w:br w:type="page"/>
      </w:r>
    </w:p>
    <w:p w14:paraId="386F6DA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cursor: pointer;</w:t>
      </w:r>
    </w:p>
    <w:p w14:paraId="07080E1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45C8E3A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.feedback-continue-action:focus-visible {</w:t>
      </w:r>
    </w:p>
    <w:p w14:paraId="18DD737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outline: none;</w:t>
      </w:r>
    </w:p>
    <w:p w14:paraId="60E7263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3C16760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.feedback-wrap.is-error:focus-within .feedback-card.error {</w:t>
      </w:r>
    </w:p>
    <w:p w14:paraId="0E02B2E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box-shadow: 0 12px 32px rgba(255, 107, 107, 0.3), 0 0 0 4px var(--brand-alert-glow);</w:t>
      </w:r>
    </w:p>
    <w:p w14:paraId="22C549F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5E80A5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.review-question {</w:t>
      </w:r>
    </w:p>
    <w:p w14:paraId="57E5B88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width: 100% !important;</w:t>
      </w:r>
    </w:p>
    <w:p w14:paraId="5EC6A0C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white !important;</w:t>
      </w:r>
    </w:p>
    <w:p w14:paraId="2BBF003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box-shadow: 0 8px 24px rgba(0, 0, 0, 0.2) !important;</w:t>
      </w:r>
    </w:p>
    <w:p w14:paraId="71FC79B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transform: scale(1.02);</w:t>
      </w:r>
    </w:p>
    <w:p w14:paraId="0A34558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35709F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.feedback-card {</w:t>
      </w:r>
    </w:p>
    <w:p w14:paraId="31EE8B1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width: 100%;</w:t>
      </w:r>
    </w:p>
    <w:p w14:paraId="461E343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max-width: 360px;</w:t>
      </w:r>
    </w:p>
    <w:p w14:paraId="1EB083A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7EFA67C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 w14:paraId="5E04DCF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723DA02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8px;</w:t>
      </w:r>
    </w:p>
    <w:p w14:paraId="068ABB6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padding: 20px 18px 18px;</w:t>
      </w:r>
    </w:p>
    <w:p w14:paraId="438D3FB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var(--radius-lg);</w:t>
      </w:r>
    </w:p>
    <w:p w14:paraId="787BAF6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0.98);</w:t>
      </w:r>
    </w:p>
    <w:p w14:paraId="0F76AB4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border: 1px solid var(--border-default);</w:t>
      </w:r>
    </w:p>
    <w:p w14:paraId="333E788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box-shadow: var(--shadow-sm);</w:t>
      </w:r>
    </w:p>
    <w:p w14:paraId="77DA560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075DF2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.feedback-card.success {</w:t>
      </w:r>
    </w:p>
    <w:p w14:paraId="2EEEE8C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position: absolute;</w:t>
      </w:r>
    </w:p>
    <w:p w14:paraId="01DBCCB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top: 12px;</w:t>
      </w:r>
    </w:p>
    <w:p w14:paraId="158EACC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width: min(100%, 340px);</w:t>
      </w:r>
    </w:p>
    <w:p w14:paraId="7F575BA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flex-direction: row;</w:t>
      </w:r>
    </w:p>
    <w:p w14:paraId="3D55FE0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 w14:paraId="5A81969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10px;</w:t>
      </w:r>
    </w:p>
    <w:p w14:paraId="5FF56AC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padding: 14px 16px;</w:t>
      </w:r>
    </w:p>
    <w:p w14:paraId="3EE0183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rgba(46, 196, 182, 0.1);</w:t>
      </w:r>
    </w:p>
    <w:p w14:paraId="41A8783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border: 2px solid rgba(78, 205, 196, 0.28);</w:t>
      </w:r>
    </w:p>
    <w:p w14:paraId="23ECFCC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box-shadow: var(--shadow-sm);</w:t>
      </w:r>
    </w:p>
    <w:p w14:paraId="0ED9666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pointer-events: none;</w:t>
      </w:r>
    </w:p>
    <w:p w14:paraId="6BD37C1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529D3C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.feedback-card.error {</w:t>
      </w:r>
    </w:p>
    <w:p w14:paraId="3E5CC7A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white;</w:t>
      </w:r>
    </w:p>
    <w:p w14:paraId="4F6B325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border: 4px solid var(--candy-red-dark);</w:t>
      </w:r>
    </w:p>
    <w:p w14:paraId="52C7FD5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box-shadow: 0 12px 32px rgba(255, 107, 107, 0.3);</w:t>
      </w:r>
    </w:p>
    <w:p w14:paraId="72E8879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6A1B78A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@keyframes feedbackSlideUp {</w:t>
      </w:r>
    </w:p>
    <w:p w14:paraId="633B9A7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from { transform: translateY(20px); opacity: 0; }</w:t>
      </w:r>
    </w:p>
    <w:p w14:paraId="61D670E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to { transform: translateY(0); opacity: 1; }</w:t>
      </w:r>
    </w:p>
    <w:p w14:paraId="0A58AFB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15AD7D5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.feedback-icon {</w:t>
      </w:r>
      <w:r>
        <w:rPr>
          <w:color w:val="000000"/>
        </w:rPr>
        <w:br w:type="page"/>
      </w:r>
    </w:p>
    <w:p w14:paraId="00C7011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width: 36px;</w:t>
      </w:r>
    </w:p>
    <w:p w14:paraId="3101C14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height: 36px;</w:t>
      </w:r>
    </w:p>
    <w:p w14:paraId="7BBDAA6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var(--radius-xs);</w:t>
      </w:r>
    </w:p>
    <w:p w14:paraId="64B12BF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69D64DB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0E9AA41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 w14:paraId="7CDBFDC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6D561F3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.feedback-icon.success {</w:t>
      </w:r>
    </w:p>
    <w:p w14:paraId="3718E82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var(--candy-mint-dark);</w:t>
      </w:r>
    </w:p>
    <w:p w14:paraId="3A1823D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rgba(78, 205, 196, 0.18);</w:t>
      </w:r>
    </w:p>
    <w:p w14:paraId="0A3E2EB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10909E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.feedback-icon.error {</w:t>
      </w:r>
    </w:p>
    <w:p w14:paraId="34EAB0C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var(--candy-red-dark);</w:t>
      </w:r>
    </w:p>
    <w:p w14:paraId="64E64A1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rgba(255, 107, 107, 0.12);</w:t>
      </w:r>
    </w:p>
    <w:p w14:paraId="1B54518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69C629C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.feedback-text {</w:t>
      </w:r>
    </w:p>
    <w:p w14:paraId="4B981E0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2A31C5E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 w14:paraId="1E5EDC8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align-items: flex-start;</w:t>
      </w:r>
    </w:p>
    <w:p w14:paraId="7F2D560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2px;</w:t>
      </w:r>
    </w:p>
    <w:p w14:paraId="6219959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4AFDAFA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.feedback-kicker {</w:t>
      </w:r>
    </w:p>
    <w:p w14:paraId="406C8EF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var(--text-primary);</w:t>
      </w:r>
    </w:p>
    <w:p w14:paraId="2869A22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font-size: var(--font-base);</w:t>
      </w:r>
    </w:p>
    <w:p w14:paraId="2E792E9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font-weight: 800;</w:t>
      </w:r>
    </w:p>
    <w:p w14:paraId="5FA94E7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E10F5D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.feedback-main {</w:t>
      </w:r>
    </w:p>
    <w:p w14:paraId="1EFBE1B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#2D2D2D;</w:t>
      </w:r>
    </w:p>
    <w:p w14:paraId="31C1466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font-size: 32px;</w:t>
      </w:r>
    </w:p>
    <w:p w14:paraId="5A592CD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font-weight: 800;</w:t>
      </w:r>
    </w:p>
    <w:p w14:paraId="3168D24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line-height: 1.1;</w:t>
      </w:r>
    </w:p>
    <w:p w14:paraId="3EB4D70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46191DC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.feedback-card.success .feedback-main {</w:t>
      </w:r>
    </w:p>
    <w:p w14:paraId="191F1EE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font-size: 20px;</w:t>
      </w:r>
    </w:p>
    <w:p w14:paraId="2D9C522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var(--candy-mint-dark);</w:t>
      </w:r>
    </w:p>
    <w:p w14:paraId="4027640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3FF6267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.feedback-card.error .feedback-main {</w:t>
      </w:r>
    </w:p>
    <w:p w14:paraId="33DD151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var(--candy-red-dark);</w:t>
      </w:r>
    </w:p>
    <w:p w14:paraId="4F84692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font-size: 52px;</w:t>
      </w:r>
    </w:p>
    <w:p w14:paraId="2EB5454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line-height: 1;</w:t>
      </w:r>
    </w:p>
    <w:p w14:paraId="6E8F3C6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4BCF44A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.feedback-tap-note {</w:t>
      </w:r>
    </w:p>
    <w:p w14:paraId="26AE30C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var(--text-secondary);</w:t>
      </w:r>
    </w:p>
    <w:p w14:paraId="55FC87B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font-size: var(--font-sm);</w:t>
      </w:r>
    </w:p>
    <w:p w14:paraId="7AC83AA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font-weight: 700;</w:t>
      </w:r>
    </w:p>
    <w:p w14:paraId="3B3FFD3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685CA73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.loading-overlay {</w:t>
      </w:r>
    </w:p>
    <w:p w14:paraId="204BD9E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position: fixed;</w:t>
      </w:r>
    </w:p>
    <w:p w14:paraId="74DD528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inset: 0;</w:t>
      </w:r>
    </w:p>
    <w:p w14:paraId="02DFC67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z-index: 40;</w:t>
      </w:r>
      <w:r>
        <w:rPr>
          <w:color w:val="000000"/>
        </w:rPr>
        <w:br w:type="page"/>
      </w:r>
    </w:p>
    <w:p w14:paraId="1149686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34C581F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64EBE85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 w14:paraId="7DA5363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padding: 20px;</w:t>
      </w:r>
    </w:p>
    <w:p w14:paraId="0704A49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rgba(238, 244, 255, 0.84);</w:t>
      </w:r>
    </w:p>
    <w:p w14:paraId="242A777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2D1C77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.loading-panel {</w:t>
      </w:r>
    </w:p>
    <w:p w14:paraId="1DD2D3D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 w14:paraId="655481C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14px;</w:t>
      </w:r>
    </w:p>
    <w:p w14:paraId="63A28A5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width: 180px;</w:t>
      </w:r>
    </w:p>
    <w:p w14:paraId="4D2C596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height: 160px;</w:t>
      </w:r>
    </w:p>
    <w:p w14:paraId="49C6454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var(--radius-xl);</w:t>
      </w:r>
    </w:p>
    <w:p w14:paraId="13DA277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621EEA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.spinner {</w:t>
      </w:r>
    </w:p>
    <w:p w14:paraId="06A208D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width: 42px;</w:t>
      </w:r>
    </w:p>
    <w:p w14:paraId="510E6FE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height: 42px;</w:t>
      </w:r>
    </w:p>
    <w:p w14:paraId="3B23A22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border: 4px solid rgba(49, 120, 246, 0.14);</w:t>
      </w:r>
    </w:p>
    <w:p w14:paraId="1ECC234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border-top-color: var(--candy-blue);</w:t>
      </w:r>
    </w:p>
    <w:p w14:paraId="314091D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50%;</w:t>
      </w:r>
    </w:p>
    <w:p w14:paraId="7393D8F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animation: spin 0.8s linear infinite;</w:t>
      </w:r>
    </w:p>
    <w:p w14:paraId="115CDD0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CEC98D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.loading-text {</w:t>
      </w:r>
    </w:p>
    <w:p w14:paraId="7D3468C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var(--text-secondary);</w:t>
      </w:r>
    </w:p>
    <w:p w14:paraId="3867CD5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font-weight: 700;</w:t>
      </w:r>
    </w:p>
    <w:p w14:paraId="1788FFC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16C65F6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.feedback-enter-active,</w:t>
      </w:r>
    </w:p>
    <w:p w14:paraId="03D3B35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.feedback-leave-active {</w:t>
      </w:r>
    </w:p>
    <w:p w14:paraId="2204ABA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transition: opacity var(--duration-normal) var(--ease-out), transform var(--duration-normal) var(--ease-out);</w:t>
      </w:r>
    </w:p>
    <w:p w14:paraId="2D7C5FA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3FDB746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.feedback-enter-from,</w:t>
      </w:r>
    </w:p>
    <w:p w14:paraId="0A7CD6E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.feedback-leave-to {</w:t>
      </w:r>
    </w:p>
    <w:p w14:paraId="7AFADA4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opacity: 0;</w:t>
      </w:r>
    </w:p>
    <w:p w14:paraId="74EC1DD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transform: translateY(16px);</w:t>
      </w:r>
    </w:p>
    <w:p w14:paraId="0DDFC03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12D9D72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@keyframes spin {</w:t>
      </w:r>
    </w:p>
    <w:p w14:paraId="1D2F9C8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to {</w:t>
      </w:r>
    </w:p>
    <w:p w14:paraId="6411267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transform: rotate(360deg);</w:t>
      </w:r>
    </w:p>
    <w:p w14:paraId="6668038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32ED52F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197033D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@media (min-width: 960px) {</w:t>
      </w:r>
    </w:p>
    <w:p w14:paraId="6616183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.page {</w:t>
      </w:r>
    </w:p>
    <w:p w14:paraId="561C1B2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max-width: 1120px;</w:t>
      </w:r>
    </w:p>
    <w:p w14:paraId="026FBA3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margin: 0 auto;</w:t>
      </w:r>
    </w:p>
    <w:p w14:paraId="56DFCE5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padding: 20px;</w:t>
      </w:r>
    </w:p>
    <w:p w14:paraId="14FF5B4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474EEFA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.main-layout {</w:t>
      </w:r>
    </w:p>
    <w:p w14:paraId="73969AB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grid-template-columns: minmax(0, 1.2fr) minmax(320px, 360px);</w:t>
      </w:r>
    </w:p>
    <w:p w14:paraId="75EE80F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align-items: start;</w:t>
      </w:r>
    </w:p>
    <w:p w14:paraId="4C55CBD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968CEF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.question-section {</w:t>
      </w:r>
      <w:r>
        <w:rPr>
          <w:color w:val="000000"/>
        </w:rPr>
        <w:br w:type="page"/>
      </w:r>
    </w:p>
    <w:p w14:paraId="739D69F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justify-content: center;</w:t>
      </w:r>
    </w:p>
    <w:p w14:paraId="41831C9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min-height: 500px;</w:t>
      </w:r>
    </w:p>
    <w:p w14:paraId="7255120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725D91A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.control-section {</w:t>
      </w:r>
    </w:p>
    <w:p w14:paraId="665B4E5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position: sticky;</w:t>
      </w:r>
    </w:p>
    <w:p w14:paraId="4F1694E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top: 20px;</w:t>
      </w:r>
    </w:p>
    <w:p w14:paraId="0534D81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3688B7E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4A7B602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@media (max-width: 420px) {</w:t>
      </w:r>
    </w:p>
    <w:p w14:paraId="7262266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.page {</w:t>
      </w:r>
    </w:p>
    <w:p w14:paraId="73502B3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padding: 8px;</w:t>
      </w:r>
    </w:p>
    <w:p w14:paraId="03EA7A3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0AB0C49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.header-panel {</w:t>
      </w:r>
    </w:p>
    <w:p w14:paraId="32C8A60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grid-template-columns: 44px 1fr 44px;</w:t>
      </w:r>
    </w:p>
    <w:p w14:paraId="7AF13B4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gap: 8px;</w:t>
      </w:r>
    </w:p>
    <w:p w14:paraId="705F15B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margin-bottom: 10px;</w:t>
      </w:r>
    </w:p>
    <w:p w14:paraId="34101C5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padding: 10px;</w:t>
      </w:r>
    </w:p>
    <w:p w14:paraId="1DC8430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border-radius: var(--radius-lg);</w:t>
      </w:r>
    </w:p>
    <w:p w14:paraId="1080544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909B0F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.nav-btn {</w:t>
      </w:r>
    </w:p>
    <w:p w14:paraId="1858130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width: 44px;</w:t>
      </w:r>
    </w:p>
    <w:p w14:paraId="72C6305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height: 44px;</w:t>
      </w:r>
    </w:p>
    <w:p w14:paraId="646C300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border-radius: var(--radius-sm);</w:t>
      </w:r>
    </w:p>
    <w:p w14:paraId="77909AF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35A050B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.title {</w:t>
      </w:r>
    </w:p>
    <w:p w14:paraId="2EE9AD6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font-size: 18px;</w:t>
      </w:r>
    </w:p>
    <w:p w14:paraId="5D98D79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line-height: 1.2;</w:t>
      </w:r>
    </w:p>
    <w:p w14:paraId="2273195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389035F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.eyebrow {</w:t>
      </w:r>
    </w:p>
    <w:p w14:paraId="74396AB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margin-bottom: 2px;</w:t>
      </w:r>
    </w:p>
    <w:p w14:paraId="15CB373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font-size: 11px;</w:t>
      </w:r>
    </w:p>
    <w:p w14:paraId="0BF7D7B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668EE64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.subtitle {</w:t>
      </w:r>
    </w:p>
    <w:p w14:paraId="5770853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margin-top: 2px;</w:t>
      </w:r>
    </w:p>
    <w:p w14:paraId="6D7AB30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font-size: 12px;</w:t>
      </w:r>
    </w:p>
    <w:p w14:paraId="7AC4D94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line-height: 1.45;</w:t>
      </w:r>
    </w:p>
    <w:p w14:paraId="4CEB7B5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6F0798B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.main-layout {</w:t>
      </w:r>
    </w:p>
    <w:p w14:paraId="606B532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gap: 8px;</w:t>
      </w:r>
    </w:p>
    <w:p w14:paraId="3CADBFD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4820F6E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.question-section,</w:t>
      </w:r>
    </w:p>
    <w:p w14:paraId="7447D69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.control-section {</w:t>
      </w:r>
    </w:p>
    <w:p w14:paraId="331B6C5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gap: 8px;</w:t>
      </w:r>
    </w:p>
    <w:p w14:paraId="7BF085F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354865C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.question-section {</w:t>
      </w:r>
    </w:p>
    <w:p w14:paraId="4EAFE23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min-height: 124px;</w:t>
      </w:r>
    </w:p>
    <w:p w14:paraId="447F76B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30A5CE4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.feedback-card {</w:t>
      </w:r>
    </w:p>
    <w:p w14:paraId="65AC4DA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padding: 16px 14px;</w:t>
      </w:r>
    </w:p>
    <w:p w14:paraId="4B607FF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border-radius: var(--radius-lg);</w:t>
      </w:r>
      <w:r>
        <w:rPr>
          <w:color w:val="000000"/>
        </w:rPr>
        <w:br w:type="page"/>
      </w:r>
    </w:p>
    <w:p w14:paraId="72A446C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77798A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.feedback-card.success {</w:t>
      </w:r>
    </w:p>
    <w:p w14:paraId="7783C65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padding: 12px 14px;</w:t>
      </w:r>
    </w:p>
    <w:p w14:paraId="23ABFBC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border-radius: var(--radius-sm);</w:t>
      </w:r>
    </w:p>
    <w:p w14:paraId="68022BC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AFB573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.streak-reward {</w:t>
      </w:r>
    </w:p>
    <w:p w14:paraId="7982ACB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top: 4px;</w:t>
      </w:r>
    </w:p>
    <w:p w14:paraId="6D7A4B9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right: 4px;</w:t>
      </w:r>
    </w:p>
    <w:p w14:paraId="0CD1C7E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padding: 6px 9px;</w:t>
      </w:r>
    </w:p>
    <w:p w14:paraId="654D44F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font-size: 11px;</w:t>
      </w:r>
    </w:p>
    <w:p w14:paraId="0BA72EA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DEF956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.feedback-main {</w:t>
      </w:r>
    </w:p>
    <w:p w14:paraId="54BBEDF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font-size: 28px;</w:t>
      </w:r>
    </w:p>
    <w:p w14:paraId="6F85B05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9071EF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.feedback-card.success .feedback-main {</w:t>
      </w:r>
    </w:p>
    <w:p w14:paraId="4AE987C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font-size: 17px;</w:t>
      </w:r>
    </w:p>
    <w:p w14:paraId="2FCE95C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65D1216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.feedback-card.error .feedback-main {</w:t>
      </w:r>
    </w:p>
    <w:p w14:paraId="6D304D2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font-size: 44px;</w:t>
      </w:r>
    </w:p>
    <w:p w14:paraId="7C908EC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68B6E94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343F85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@media (max-width: 959px) and (max-height: 860px) {</w:t>
      </w:r>
    </w:p>
    <w:p w14:paraId="169D099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.header-panel {</w:t>
      </w:r>
    </w:p>
    <w:p w14:paraId="38C47F7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grid-template-columns: 42px 1fr 42px;</w:t>
      </w:r>
    </w:p>
    <w:p w14:paraId="1FC787E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gap: 8px;</w:t>
      </w:r>
    </w:p>
    <w:p w14:paraId="1EF61F7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margin-bottom: 8px;</w:t>
      </w:r>
    </w:p>
    <w:p w14:paraId="4822D19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padding: 8px;</w:t>
      </w:r>
    </w:p>
    <w:p w14:paraId="323C37A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BA6A01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.nav-btn {</w:t>
      </w:r>
    </w:p>
    <w:p w14:paraId="23007D2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width: 42px;</w:t>
      </w:r>
    </w:p>
    <w:p w14:paraId="1F33C67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height: 42px;</w:t>
      </w:r>
    </w:p>
    <w:p w14:paraId="312BDA4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border-radius: var(--radius-xs);</w:t>
      </w:r>
    </w:p>
    <w:p w14:paraId="761B0D5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23E554A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.eyebrow,</w:t>
      </w:r>
    </w:p>
    <w:p w14:paraId="1C6EDBD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.subtitle {</w:t>
      </w:r>
    </w:p>
    <w:p w14:paraId="20B83C3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display: none;</w:t>
      </w:r>
    </w:p>
    <w:p w14:paraId="0273CF9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73D3DFF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.title {</w:t>
      </w:r>
    </w:p>
    <w:p w14:paraId="2E5C51C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font-size: 18px;</w:t>
      </w:r>
    </w:p>
    <w:p w14:paraId="4B428CF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line-height: 1.15;</w:t>
      </w:r>
    </w:p>
    <w:p w14:paraId="5ABFD48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056A374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.main-layout,</w:t>
      </w:r>
    </w:p>
    <w:p w14:paraId="1307E2B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.question-section,</w:t>
      </w:r>
    </w:p>
    <w:p w14:paraId="3AA538B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.control-section {</w:t>
      </w:r>
    </w:p>
    <w:p w14:paraId="16F39E0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gap: 8px;</w:t>
      </w:r>
    </w:p>
    <w:p w14:paraId="2AA7DAE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104A97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.question-section {</w:t>
      </w:r>
    </w:p>
    <w:p w14:paraId="11CF443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min-height: 112px;</w:t>
      </w:r>
    </w:p>
    <w:p w14:paraId="3AAAA11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08BA9B0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  <w:r>
        <w:rPr>
          <w:color w:val="000000"/>
        </w:rPr>
        <w:br w:type="page"/>
      </w:r>
    </w:p>
    <w:p w14:paraId="6EAB37F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@media (max-width: 959px) {</w:t>
      </w:r>
    </w:p>
    <w:p w14:paraId="5C5C6E2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.score-wrap {</w:t>
      </w:r>
    </w:p>
    <w:p w14:paraId="3A4A988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order: 2;</w:t>
      </w:r>
    </w:p>
    <w:p w14:paraId="69603B6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99DE87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.keypad-wrap {</w:t>
      </w:r>
    </w:p>
    <w:p w14:paraId="6309934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order: 1;</w:t>
      </w:r>
    </w:p>
    <w:p w14:paraId="390B656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6E9D7FA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CB7EDF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&lt;/style&gt;</w:t>
      </w:r>
    </w:p>
    <w:p w14:paraId="226F802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// File: src/pages/NumberExplore.vue</w:t>
      </w:r>
    </w:p>
    <w:p w14:paraId="47AD36E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&lt;script setup&gt;</w:t>
      </w:r>
    </w:p>
    <w:p w14:paraId="64A4818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{ computed, ref } from 'vue'</w:t>
      </w:r>
    </w:p>
    <w:p w14:paraId="337C7B4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{ useRouter } from 'vue-router'</w:t>
      </w:r>
    </w:p>
    <w:p w14:paraId="78F2A50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{ ArrowLeft, RotateCcw, Target } from 'lucide-vue-next'</w:t>
      </w:r>
    </w:p>
    <w:p w14:paraId="1EF37E0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NumberPad from '../components/NumberPad.vue'</w:t>
      </w:r>
    </w:p>
    <w:p w14:paraId="1F56FEB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BallArray from '../components/BallArray.vue'</w:t>
      </w:r>
    </w:p>
    <w:p w14:paraId="60660BC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{ useSound } from '../composables/useSound'</w:t>
      </w:r>
    </w:p>
    <w:p w14:paraId="1D43B3B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{ getResultBallStageClass } from '../utils/exploreStage'</w:t>
      </w:r>
    </w:p>
    <w:p w14:paraId="67AC259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router = useRouter()</w:t>
      </w:r>
    </w:p>
    <w:p w14:paraId="20A097F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{ playClick, playSubmit } = useSound()</w:t>
      </w:r>
    </w:p>
    <w:p w14:paraId="191C64C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QUICK_COUNTS = [10, 50, 100, 500, 1000]</w:t>
      </w:r>
    </w:p>
    <w:p w14:paraId="5857203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CHALLENGE_RANGES = [</w:t>
      </w:r>
    </w:p>
    <w:p w14:paraId="5EDB54B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{ label: '1–10', min: 1, max: 10, hint: '先看有几颗，再试着一眼认出来。' },</w:t>
      </w:r>
    </w:p>
    <w:p w14:paraId="5666F3C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{ label: '11–19', min: 11, max: 19, hint: '先找一排 10，再数多出来的。' },</w:t>
      </w:r>
    </w:p>
    <w:p w14:paraId="068CA3E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{ label: '20–29', min: 20, max: 29, hint: '先看两排 10，再数多出来的。' },</w:t>
      </w:r>
    </w:p>
    <w:p w14:paraId="4E78D98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{ label: '30–39', min: 30, max: 39, hint: '先看三排 10，再数多出来的。' },</w:t>
      </w:r>
    </w:p>
    <w:p w14:paraId="01D1CF7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{ label: '40–49', min: 40, max: 49, hint: '先数整排，再看多出来几颗。' },</w:t>
      </w:r>
    </w:p>
    <w:p w14:paraId="6842A83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{ label: '50–59', min: 50, max: 59, hint: '先找到 50，再看多出来几颗。' },</w:t>
      </w:r>
    </w:p>
    <w:p w14:paraId="2D5B436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{ label: '60–69', min: 60, max: 69, hint: '先数有几排，再看零头。' },</w:t>
      </w:r>
    </w:p>
    <w:p w14:paraId="5A8C298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{ label: '70–79', min: 70, max: 79, hint: '先找整十，再数多出来的。' },</w:t>
      </w:r>
    </w:p>
    <w:p w14:paraId="67D0894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{ label: '80–89', min: 80, max: 89, hint: '先看有几个十，再看几个一。' },</w:t>
      </w:r>
    </w:p>
    <w:p w14:paraId="5F063BD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{ label: '90–99', min: 90, max: 99, hint: '快到 100 了，先找 90 再数零头。' },</w:t>
      </w:r>
    </w:p>
    <w:p w14:paraId="35A56AE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{ label: '100–120', min: 100, max: 120, hint: '先找 100，再看多出来多少。' },</w:t>
      </w:r>
    </w:p>
    <w:p w14:paraId="3DC697D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{ label: '121–150', min: 121, max: 150, hint: '先看一个百，再数整十和零头。' },</w:t>
      </w:r>
    </w:p>
    <w:p w14:paraId="657E37A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{ label: '151–199', min: 151, max: 199, hint: '先找 100，再看还多几个十和几个一。' },</w:t>
      </w:r>
    </w:p>
    <w:p w14:paraId="4BE704A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{ label: '200–300', min: 200, max: 300, hint: '先看有几个百，再看多出来多少。' },</w:t>
      </w:r>
    </w:p>
    <w:p w14:paraId="4307E5D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{ label: '301–500', min: 301, max: 500, hint: '先数有几个百，再看整十和零头。' },</w:t>
      </w:r>
    </w:p>
    <w:p w14:paraId="071A971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{ label: '501–750', min: 501, max: 750, hint: '先看百位，再看十位和个位。' },</w:t>
      </w:r>
    </w:p>
    <w:p w14:paraId="5A4D390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{ label: '751–1000', min: 751, max: 1000, hint: '先判断接近哪个整百，再慢慢缩小范围。' }</w:t>
      </w:r>
    </w:p>
    <w:p w14:paraId="3C72F9D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]</w:t>
      </w:r>
    </w:p>
    <w:p w14:paraId="094540C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mode = ref('explore')</w:t>
      </w:r>
    </w:p>
    <w:p w14:paraId="04C5D33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inputNumber = ref('')</w:t>
      </w:r>
    </w:p>
    <w:p w14:paraId="62F8A4A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currentCount = ref(0)</w:t>
      </w:r>
    </w:p>
    <w:p w14:paraId="3CB0919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showResult = ref(false)</w:t>
      </w:r>
    </w:p>
    <w:p w14:paraId="0F4AEFC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isShaking = ref(false)</w:t>
      </w:r>
    </w:p>
    <w:p w14:paraId="1073CAD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statusMessage = ref('输入 1–1000，看看有多少颗小球。')</w:t>
      </w:r>
    </w:p>
    <w:p w14:paraId="5D6540F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statusTone = ref('default')</w:t>
      </w:r>
    </w:p>
    <w:p w14:paraId="7BF5D2E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challengeTargetCount = ref(0)</w:t>
      </w:r>
    </w:p>
    <w:p w14:paraId="1267447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challengeRangeIndex = ref(0)</w:t>
      </w:r>
    </w:p>
    <w:p w14:paraId="0F87372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challengeCorrectInRange = ref(0)</w:t>
      </w:r>
      <w:r>
        <w:rPr>
          <w:color w:val="000000"/>
        </w:rPr>
        <w:br w:type="page"/>
      </w:r>
    </w:p>
    <w:p w14:paraId="65CBD0E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challengeSolvedCount = ref(0)</w:t>
      </w:r>
    </w:p>
    <w:p w14:paraId="53E5C1E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challengeLastGuess = ref(null)</w:t>
      </w:r>
    </w:p>
    <w:p w14:paraId="76831B3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challengeLastCorrect = ref(false)</w:t>
      </w:r>
    </w:p>
    <w:p w14:paraId="739FABB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isChallengeMode = computed(() =&gt; mode.value === 'challenge')</w:t>
      </w:r>
    </w:p>
    <w:p w14:paraId="179252A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currentChallengeRange = computed(() =&gt; CHALLENGE_RANGES[challengeRangeIndex.value])</w:t>
      </w:r>
    </w:p>
    <w:p w14:paraId="7BD0BB4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challengeProgressText = computed(() =&gt; `本范围答对 ${challengeCorrectInRange.value} 题`)</w:t>
      </w:r>
    </w:p>
    <w:p w14:paraId="35C1864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resultBallStageClass = computed(() =&gt; getResultBallStageClass(currentCount.value))</w:t>
      </w:r>
    </w:p>
    <w:p w14:paraId="51A52AD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challengeStatusText = computed(() =&gt; {</w:t>
      </w:r>
    </w:p>
    <w:p w14:paraId="59935AE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(!isChallengeMode.value) return ''</w:t>
      </w:r>
    </w:p>
    <w:p w14:paraId="18DD090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return `当前范围：${currentChallengeRange.value.label} · ${challengeProgressText.value}`</w:t>
      </w:r>
    </w:p>
    <w:p w14:paraId="6EDED6C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})</w:t>
      </w:r>
    </w:p>
    <w:p w14:paraId="0EA50AD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numberParts = computed(() =&gt; {</w:t>
      </w:r>
    </w:p>
    <w:p w14:paraId="09E82E2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count = currentCount.value</w:t>
      </w:r>
    </w:p>
    <w:p w14:paraId="5C501C6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hundreds = Math.floor(count / 100)</w:t>
      </w:r>
    </w:p>
    <w:p w14:paraId="7A5A82C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tens = Math.floor((count % 100) / 10)</w:t>
      </w:r>
    </w:p>
    <w:p w14:paraId="06EE07F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ones = count % 10</w:t>
      </w:r>
    </w:p>
    <w:p w14:paraId="2F05E03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parts = []</w:t>
      </w:r>
    </w:p>
    <w:p w14:paraId="74379A0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(hundreds &gt; 0) parts.push(`${hundreds} 个百`)</w:t>
      </w:r>
    </w:p>
    <w:p w14:paraId="30F8DB5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(tens &gt; 0) parts.push(`${tens} 个十`)</w:t>
      </w:r>
    </w:p>
    <w:p w14:paraId="12C8A4D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(ones &gt; 0 || parts.length === 0) parts.push(`${ones} 个一`)</w:t>
      </w:r>
    </w:p>
    <w:p w14:paraId="4B09AFF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return parts.join(' + ')</w:t>
      </w:r>
    </w:p>
    <w:p w14:paraId="078D945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})</w:t>
      </w:r>
    </w:p>
    <w:p w14:paraId="207A17C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setStatus(message, tone = 'default') {</w:t>
      </w:r>
    </w:p>
    <w:p w14:paraId="06C026E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statusMessage.value = message</w:t>
      </w:r>
    </w:p>
    <w:p w14:paraId="1B5BF83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statusTone.value = tone</w:t>
      </w:r>
    </w:p>
    <w:p w14:paraId="0E00193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3235C76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pulseNumber() {</w:t>
      </w:r>
    </w:p>
    <w:p w14:paraId="6F32A5A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isShaking.value = true</w:t>
      </w:r>
    </w:p>
    <w:p w14:paraId="3384218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window.setTimeout(() =&gt; {</w:t>
      </w:r>
    </w:p>
    <w:p w14:paraId="75BB0C2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isShaking.value = false</w:t>
      </w:r>
    </w:p>
    <w:p w14:paraId="6004E8F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}, 280)</w:t>
      </w:r>
    </w:p>
    <w:p w14:paraId="3DEE098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EABD08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/**</w:t>
      </w:r>
    </w:p>
    <w:p w14:paraId="25F9896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* Generates a random integer within a range.</w:t>
      </w:r>
    </w:p>
    <w:p w14:paraId="1DAE0DE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* @param {number} min - Minimum value.</w:t>
      </w:r>
    </w:p>
    <w:p w14:paraId="02EC1E2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* @param {number} max - Maximum value.</w:t>
      </w:r>
    </w:p>
    <w:p w14:paraId="79E2E60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* @returns {number} Random integer.</w:t>
      </w:r>
    </w:p>
    <w:p w14:paraId="05AAF71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 w14:paraId="186E45D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randomInt(min, max) {</w:t>
      </w:r>
    </w:p>
    <w:p w14:paraId="6A73D99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return Math.floor(Math.random() * (max - min + 1)) + min</w:t>
      </w:r>
    </w:p>
    <w:p w14:paraId="5C725C5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3E84729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prepareExploreMode() {</w:t>
      </w:r>
    </w:p>
    <w:p w14:paraId="3856046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inputNumber.value = ''</w:t>
      </w:r>
    </w:p>
    <w:p w14:paraId="1009E60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currentCount.value = 0</w:t>
      </w:r>
    </w:p>
    <w:p w14:paraId="0FDEB50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showResult.value = false</w:t>
      </w:r>
    </w:p>
    <w:p w14:paraId="6A25C0C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challengeLastGuess.value = null</w:t>
      </w:r>
    </w:p>
    <w:p w14:paraId="5C5FDA5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setStatus('输入 1–1000，看看有多少颗小球。', 'default')</w:t>
      </w:r>
    </w:p>
    <w:p w14:paraId="3314E4B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B91FEE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prepareChallengeRound(keepInput = false) {</w:t>
      </w:r>
    </w:p>
    <w:p w14:paraId="5DBB0AC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range = currentChallengeRange.value</w:t>
      </w:r>
      <w:r>
        <w:rPr>
          <w:color w:val="000000"/>
        </w:rPr>
        <w:br w:type="page"/>
      </w:r>
    </w:p>
    <w:p w14:paraId="410B4CF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challengeTargetCount.value = randomInt(range.min, range.max)</w:t>
      </w:r>
    </w:p>
    <w:p w14:paraId="2101C97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showResult.value = false</w:t>
      </w:r>
    </w:p>
    <w:p w14:paraId="7B5AF66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currentCount.value = 0</w:t>
      </w:r>
    </w:p>
    <w:p w14:paraId="012DBAD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challengeLastGuess.value = null</w:t>
      </w:r>
    </w:p>
    <w:p w14:paraId="1CD0A89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challengeLastCorrect.value = false</w:t>
      </w:r>
    </w:p>
    <w:p w14:paraId="77912F5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(!keepInput) {</w:t>
      </w:r>
    </w:p>
    <w:p w14:paraId="3B3E263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inputNumber.value = ''</w:t>
      </w:r>
    </w:p>
    <w:p w14:paraId="22B0EC9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6B8E36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setStatus(`挑战范围：${range.label}。${range.hint}`, 'default')</w:t>
      </w:r>
    </w:p>
    <w:p w14:paraId="1B8C796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65251A4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startChallenge(resetProgress = false) {</w:t>
      </w:r>
    </w:p>
    <w:p w14:paraId="1132C61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(resetProgress) {</w:t>
      </w:r>
    </w:p>
    <w:p w14:paraId="36F77B7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challengeRangeIndex.value = 0</w:t>
      </w:r>
    </w:p>
    <w:p w14:paraId="69CB796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challengeCorrectInRange.value = 0</w:t>
      </w:r>
    </w:p>
    <w:p w14:paraId="201A57D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challengeSolvedCount.value = 0</w:t>
      </w:r>
    </w:p>
    <w:p w14:paraId="4ED540C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8CC4AE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prepareChallengeRound()</w:t>
      </w:r>
    </w:p>
    <w:p w14:paraId="7CB4E8C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30BC29B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selectChallengeRange(index) {</w:t>
      </w:r>
    </w:p>
    <w:p w14:paraId="5EDCDBB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(challengeRangeIndex.value === index &amp;&amp; !showResult.value) return</w:t>
      </w:r>
    </w:p>
    <w:p w14:paraId="7F01085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playClick()</w:t>
      </w:r>
    </w:p>
    <w:p w14:paraId="4ADBBBC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challengeRangeIndex.value = index</w:t>
      </w:r>
    </w:p>
    <w:p w14:paraId="5B2FDE9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challengeCorrectInRange.value = 0</w:t>
      </w:r>
    </w:p>
    <w:p w14:paraId="5797066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prepareChallengeRound()</w:t>
      </w:r>
    </w:p>
    <w:p w14:paraId="716129B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4AD4C3E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switchMode(nextMode) {</w:t>
      </w:r>
    </w:p>
    <w:p w14:paraId="06D0451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(mode.value === nextMode) return</w:t>
      </w:r>
    </w:p>
    <w:p w14:paraId="0A62793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playClick()</w:t>
      </w:r>
    </w:p>
    <w:p w14:paraId="2A4CEFB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mode.value = nextMode</w:t>
      </w:r>
    </w:p>
    <w:p w14:paraId="3C46F96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isShaking.value = false</w:t>
      </w:r>
    </w:p>
    <w:p w14:paraId="76B2565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(nextMode === 'challenge') {</w:t>
      </w:r>
    </w:p>
    <w:p w14:paraId="5DE82DA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startChallenge(true)</w:t>
      </w:r>
    </w:p>
    <w:p w14:paraId="03A5CFF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</w:t>
      </w:r>
    </w:p>
    <w:p w14:paraId="5B2A5BF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79B7413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prepareExploreMode()</w:t>
      </w:r>
    </w:p>
    <w:p w14:paraId="10A028A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052486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handleInput(num) {</w:t>
      </w:r>
    </w:p>
    <w:p w14:paraId="6C92DC2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playClick()</w:t>
      </w:r>
    </w:p>
    <w:p w14:paraId="35E0315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(inputNumber.value === '' &amp;&amp; num === 0) {</w:t>
      </w:r>
    </w:p>
    <w:p w14:paraId="7751EEE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setStatus('请从 1 开始，不能只输入 0。', 'warning')</w:t>
      </w:r>
    </w:p>
    <w:p w14:paraId="48DEAF8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pulseNumber()</w:t>
      </w:r>
    </w:p>
    <w:p w14:paraId="1410E22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</w:t>
      </w:r>
    </w:p>
    <w:p w14:paraId="6028B92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3495096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nextValue = `${inputNumber.value}${num}`</w:t>
      </w:r>
    </w:p>
    <w:p w14:paraId="6AF2071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parsed = Number.parseInt(nextValue, 10)</w:t>
      </w:r>
    </w:p>
    <w:p w14:paraId="21424AD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(Number.isNaN(parsed) || parsed &gt; 1000) {</w:t>
      </w:r>
    </w:p>
    <w:p w14:paraId="6CFB0F8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setStatus('最大可以输入到 1000。', 'warning')</w:t>
      </w:r>
    </w:p>
    <w:p w14:paraId="49B7DB7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pulseNumber()</w:t>
      </w:r>
    </w:p>
    <w:p w14:paraId="0C8B078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</w:t>
      </w:r>
    </w:p>
    <w:p w14:paraId="4FD8772E">
      <w:pPr>
        <w:spacing w:before="0" w:after="0" w:line="280" w:lineRule="exact"/>
        <w:rPr>
          <w:rFonts w:ascii="Consolas" w:hAnsi="Consolas" w:eastAsia="Consolas"/>
          <w:color w:val="000000"/>
          <w:sz w:val="14"/>
        </w:rPr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5A9337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&lt;button class="step-btn" type="button" @click="stepCount(1)"&gt;+1&lt;/button&gt;</w:t>
      </w:r>
    </w:p>
    <w:p w14:paraId="00E4362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&lt;button class="step-btn" type="button" @click="stepCount(10)"&gt;+10&lt;/button&gt;</w:t>
      </w:r>
    </w:p>
    <w:p w14:paraId="5B9BD33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26C188B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&lt;div class="quick-counts result-counts" aria-label="常用数字"&gt;</w:t>
      </w:r>
    </w:p>
    <w:p w14:paraId="29012AF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&lt;button</w:t>
      </w:r>
    </w:p>
    <w:p w14:paraId="6405B89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v-for="num in QUICK_COUNTS"</w:t>
      </w:r>
    </w:p>
    <w:p w14:paraId="478EA85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:key="`result-${num}`"</w:t>
      </w:r>
    </w:p>
    <w:p w14:paraId="27C53FC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class="quick-chip"</w:t>
      </w:r>
    </w:p>
    <w:p w14:paraId="50DC7C1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type="button"</w:t>
      </w:r>
    </w:p>
    <w:p w14:paraId="2E06813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:aria-pressed="currentCount === num"</w:t>
      </w:r>
    </w:p>
    <w:p w14:paraId="1BCF706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@click="jumpToCount(num)"</w:t>
      </w:r>
    </w:p>
    <w:p w14:paraId="558277F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&gt;</w:t>
      </w:r>
    </w:p>
    <w:p w14:paraId="3AAD2FE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  {{ num }}</w:t>
      </w:r>
    </w:p>
    <w:p w14:paraId="734BC61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&lt;/button&gt;</w:t>
      </w:r>
    </w:p>
    <w:p w14:paraId="4A0E395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 w14:paraId="240F42D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&lt;button class="play-again-btn" @click="resetExplore"&gt;</w:t>
      </w:r>
    </w:p>
    <w:p w14:paraId="538AC04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&lt;RotateCcw :size="20" aria-hidden="true" /&gt;</w:t>
      </w:r>
    </w:p>
    <w:p w14:paraId="7F8E956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  &lt;span&gt;重新输入&lt;/span&gt;</w:t>
      </w:r>
    </w:p>
    <w:p w14:paraId="3997D49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  &lt;/button&gt;</w:t>
      </w:r>
    </w:p>
    <w:p w14:paraId="58C0AED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&lt;/section&gt;</w:t>
      </w:r>
    </w:p>
    <w:p w14:paraId="36EDCE7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&lt;/main&gt;</w:t>
      </w:r>
    </w:p>
    <w:p w14:paraId="0CC02F0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&lt;/Transition&gt;</w:t>
      </w:r>
    </w:p>
    <w:p w14:paraId="5212995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&lt;/div&gt;</w:t>
      </w:r>
    </w:p>
    <w:p w14:paraId="637BC87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&lt;/template&gt;</w:t>
      </w:r>
    </w:p>
    <w:p w14:paraId="05C4410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&lt;style scoped&gt;</w:t>
      </w:r>
    </w:p>
    <w:p w14:paraId="5BD7013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.explore-page {</w:t>
      </w:r>
    </w:p>
    <w:p w14:paraId="2991034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min-height: 100dvh;</w:t>
      </w:r>
    </w:p>
    <w:p w14:paraId="7ED0791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4FE4E2A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 w14:paraId="3E20A58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padding-top: env(safe-area-inset-top);</w:t>
      </w:r>
    </w:p>
    <w:p w14:paraId="455121B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padding-bottom: calc(env(safe-area-inset-bottom) + 12px);</w:t>
      </w:r>
    </w:p>
    <w:p w14:paraId="29F8B5B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</w:t>
      </w:r>
    </w:p>
    <w:p w14:paraId="0FC9D64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radial-gradient(circle at top, rgba(92, 157, 255, 0.12) 0%, rgba(92, 157, 255, 0) 38%),</w:t>
      </w:r>
    </w:p>
    <w:p w14:paraId="6E0A15B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linear-gradient(180deg, #f8fbff 0%, #edf4ff 100%);</w:t>
      </w:r>
    </w:p>
    <w:p w14:paraId="4DF36C9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 w14:paraId="6AD2840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68B0883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.top-bar {</w:t>
      </w:r>
    </w:p>
    <w:p w14:paraId="587F001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1AA7580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4103990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padding: 12px 16px 4px;</w:t>
      </w:r>
    </w:p>
    <w:p w14:paraId="39DE54B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FE929D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.back-btn {</w:t>
      </w:r>
    </w:p>
    <w:p w14:paraId="4E0A66C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width: 48px;</w:t>
      </w:r>
    </w:p>
    <w:p w14:paraId="501A399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height: 48px;</w:t>
      </w:r>
    </w:p>
    <w:p w14:paraId="7A5C8AE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border: 1px solid rgba(92, 157, 255, 0.12);</w:t>
      </w:r>
    </w:p>
    <w:p w14:paraId="5D84844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18px;</w:t>
      </w:r>
    </w:p>
    <w:p w14:paraId="2C9CEEF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0.88);</w:t>
      </w:r>
    </w:p>
    <w:p w14:paraId="3431863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box-shadow: 0 12px 28px rgba(49, 120, 246, 0.12);</w:t>
      </w:r>
    </w:p>
    <w:p w14:paraId="0A5DA11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inline-flex;</w:t>
      </w:r>
    </w:p>
    <w:p w14:paraId="7477583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  <w:r>
        <w:rPr>
          <w:color w:val="000000"/>
        </w:rPr>
        <w:br w:type="page"/>
      </w:r>
    </w:p>
    <w:p w14:paraId="73ED2F3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 w14:paraId="373DEBF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var(--brand-primary);</w:t>
      </w:r>
    </w:p>
    <w:p w14:paraId="373DFD1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backdrop-filter: blur(12px);</w:t>
      </w:r>
    </w:p>
    <w:p w14:paraId="56DB975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-webkit-backdrop-filter: blur(12px);</w:t>
      </w:r>
    </w:p>
    <w:p w14:paraId="188C8E7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transition: transform var(--duration-fast) var(--ease-standard), background var(--duration-fast) var(--ease-standard), box-shadow var(--duration-fast) var(--ease-standard);</w:t>
      </w:r>
    </w:p>
    <w:p w14:paraId="5532418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FAC09B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.back-btn:focus-visible,</w:t>
      </w:r>
    </w:p>
    <w:p w14:paraId="3FD82FC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.play-again-btn:focus-visible,</w:t>
      </w:r>
    </w:p>
    <w:p w14:paraId="4657249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.quick-chip:focus-visible,</w:t>
      </w:r>
    </w:p>
    <w:p w14:paraId="267E106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.step-btn:focus-visible,</w:t>
      </w:r>
    </w:p>
    <w:p w14:paraId="18B2280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.mode-btn:focus-visible,</w:t>
      </w:r>
    </w:p>
    <w:p w14:paraId="62C0788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.secondary-btn:focus-visible,</w:t>
      </w:r>
    </w:p>
    <w:p w14:paraId="6F323E8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.range-chip:focus-visible {</w:t>
      </w:r>
    </w:p>
    <w:p w14:paraId="5760CFD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outline: none;</w:t>
      </w:r>
    </w:p>
    <w:p w14:paraId="768D61C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box-shadow: 0 0 0 4px rgba(92, 157, 255, 0.18);</w:t>
      </w:r>
    </w:p>
    <w:p w14:paraId="4C569AC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C95870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.back-btn:active,</w:t>
      </w:r>
    </w:p>
    <w:p w14:paraId="6F6C41B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.play-again-btn:active {</w:t>
      </w:r>
    </w:p>
    <w:p w14:paraId="513D826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transform: scale(0.95);</w:t>
      </w:r>
    </w:p>
    <w:p w14:paraId="1E48F2E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322124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.view-wrapper {</w:t>
      </w:r>
    </w:p>
    <w:p w14:paraId="14BF93D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flex: 1;</w:t>
      </w:r>
    </w:p>
    <w:p w14:paraId="2CF7CE3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3987A3C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 w14:paraId="13338DC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103D54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.input-screen,</w:t>
      </w:r>
    </w:p>
    <w:p w14:paraId="314CB72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.result-screen {</w:t>
      </w:r>
    </w:p>
    <w:p w14:paraId="01B0E34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flex: 1;</w:t>
      </w:r>
    </w:p>
    <w:p w14:paraId="6F4B489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min-height: 0;</w:t>
      </w:r>
    </w:p>
    <w:p w14:paraId="64EF23A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02B3133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 w14:paraId="4911B6C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padding: 8px 14px 0;</w:t>
      </w:r>
    </w:p>
    <w:p w14:paraId="2490F57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8B8F11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.input-screen {</w:t>
      </w:r>
    </w:p>
    <w:p w14:paraId="32D76A9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12px;</w:t>
      </w:r>
    </w:p>
    <w:p w14:paraId="227EB28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92F360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.result-screen {</w:t>
      </w:r>
    </w:p>
    <w:p w14:paraId="693F684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12px;</w:t>
      </w:r>
    </w:p>
    <w:p w14:paraId="44FCE2A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padding-inline: 10px;</w:t>
      </w:r>
    </w:p>
    <w:p w14:paraId="1FE0324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padding-bottom: calc(env(safe-area-inset-bottom) + 12px);</w:t>
      </w:r>
    </w:p>
    <w:p w14:paraId="0F19AA7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overflow-y: auto;</w:t>
      </w:r>
    </w:p>
    <w:p w14:paraId="5AF40C0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-webkit-overflow-scrolling: touch;</w:t>
      </w:r>
    </w:p>
    <w:p w14:paraId="404B6D2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A3BE93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.mode-switch {</w:t>
      </w:r>
    </w:p>
    <w:p w14:paraId="589A110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grid;</w:t>
      </w:r>
    </w:p>
    <w:p w14:paraId="27093D8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grid-template-columns: repeat(2, minmax(0, 1fr));</w:t>
      </w:r>
    </w:p>
    <w:p w14:paraId="724DF3D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10px;</w:t>
      </w:r>
    </w:p>
    <w:p w14:paraId="293149C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E70969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.mode-btn,</w:t>
      </w:r>
    </w:p>
    <w:p w14:paraId="03F873B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.secondary-btn {</w:t>
      </w:r>
      <w:r>
        <w:rPr>
          <w:color w:val="000000"/>
        </w:rPr>
        <w:br w:type="page"/>
      </w:r>
    </w:p>
    <w:p w14:paraId="7E354D2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min-height: 48px;</w:t>
      </w:r>
    </w:p>
    <w:p w14:paraId="6B10F9B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border: 1px solid rgba(92, 157, 255, 0.14);</w:t>
      </w:r>
    </w:p>
    <w:p w14:paraId="1ACD911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18px;</w:t>
      </w:r>
    </w:p>
    <w:p w14:paraId="2C93296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0.84);</w:t>
      </w:r>
    </w:p>
    <w:p w14:paraId="483B284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var(--text-blue);</w:t>
      </w:r>
    </w:p>
    <w:p w14:paraId="6E74C7D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font-size: 15px;</w:t>
      </w:r>
    </w:p>
    <w:p w14:paraId="720E68B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font-weight: 800;</w:t>
      </w:r>
    </w:p>
    <w:p w14:paraId="70E054E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transition: transform var(--duration-fast) var(--ease-standard), background var(--duration-fast) var(--ease-standard), border-color var(--duration-fast) var(--ease-standard);</w:t>
      </w:r>
    </w:p>
    <w:p w14:paraId="57DA2C9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8EEABD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.mode-btn.is-active {</w:t>
      </w:r>
    </w:p>
    <w:p w14:paraId="6E76811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linear-gradient(180deg, #6da8ff 0%, #4b86f3 100%);</w:t>
      </w:r>
    </w:p>
    <w:p w14:paraId="2F4C30A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border-color: rgba(75, 134, 243, 0.24);</w:t>
      </w:r>
    </w:p>
    <w:p w14:paraId="226E356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#fff;</w:t>
      </w:r>
    </w:p>
    <w:p w14:paraId="35224F4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box-shadow: 0 12px 22px rgba(75, 134, 243, 0.18);</w:t>
      </w:r>
    </w:p>
    <w:p w14:paraId="4113AB5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9B33AA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.range-selector-shell,</w:t>
      </w:r>
    </w:p>
    <w:p w14:paraId="628C8DB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.challenge-workspace {</w:t>
      </w:r>
    </w:p>
    <w:p w14:paraId="2C1E9E5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border: 1px solid rgba(92, 157, 255, 0.12);</w:t>
      </w:r>
    </w:p>
    <w:p w14:paraId="6F16928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30px;</w:t>
      </w:r>
    </w:p>
    <w:p w14:paraId="6934AB5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0.9);</w:t>
      </w:r>
    </w:p>
    <w:p w14:paraId="7457643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box-shadow: 0 16px 30px rgba(58, 87, 152, 0.08);</w:t>
      </w:r>
    </w:p>
    <w:p w14:paraId="0D85A55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backdrop-filter: blur(14px);</w:t>
      </w:r>
    </w:p>
    <w:p w14:paraId="57D16F9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-webkit-backdrop-filter: blur(14px);</w:t>
      </w:r>
    </w:p>
    <w:p w14:paraId="371ED02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E7A938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.range-selector-shell {</w:t>
      </w:r>
    </w:p>
    <w:p w14:paraId="211B855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padding: 10px 12px;</w:t>
      </w:r>
    </w:p>
    <w:p w14:paraId="573A91E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06A8AF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.range-selector-header {</w:t>
      </w:r>
    </w:p>
    <w:p w14:paraId="4D9783A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508C54A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06BB22E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justify-content: space-between;</w:t>
      </w:r>
    </w:p>
    <w:p w14:paraId="09129E8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12px;</w:t>
      </w:r>
    </w:p>
    <w:p w14:paraId="26F3701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margin-bottom: 8px;</w:t>
      </w:r>
    </w:p>
    <w:p w14:paraId="27FD9BC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29EC0F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.range-title-badge {</w:t>
      </w:r>
    </w:p>
    <w:p w14:paraId="03B3655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flex-shrink: 0;</w:t>
      </w:r>
    </w:p>
    <w:p w14:paraId="0B1AC00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725F12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.range-selector-copy {</w:t>
      </w:r>
    </w:p>
    <w:p w14:paraId="5136DBE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margin: 0;</w:t>
      </w:r>
    </w:p>
    <w:p w14:paraId="2157152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var(--text-blue-light);</w:t>
      </w:r>
    </w:p>
    <w:p w14:paraId="5A1053D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font-size: 12px;</w:t>
      </w:r>
    </w:p>
    <w:p w14:paraId="04D7FD6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font-weight: 700;</w:t>
      </w:r>
    </w:p>
    <w:p w14:paraId="4AF9004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text-align: right;</w:t>
      </w:r>
    </w:p>
    <w:p w14:paraId="6126382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1179761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.challenge-workspace {</w:t>
      </w:r>
    </w:p>
    <w:p w14:paraId="3579068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padding: 8px;</w:t>
      </w:r>
    </w:p>
    <w:p w14:paraId="75F7389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0546B5D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 w14:paraId="07286C8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8px;</w:t>
      </w:r>
    </w:p>
    <w:p w14:paraId="51415A8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  <w:r>
        <w:rPr>
          <w:color w:val="000000"/>
        </w:rPr>
        <w:br w:type="page"/>
      </w:r>
    </w:p>
    <w:p w14:paraId="6C6782A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.explore-workspace {</w:t>
      </w:r>
    </w:p>
    <w:p w14:paraId="1EA5D49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6EE72C7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 w14:paraId="7A6FD44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12px;</w:t>
      </w:r>
    </w:p>
    <w:p w14:paraId="47B97BA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0A82B6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.number-stage,</w:t>
      </w:r>
    </w:p>
    <w:p w14:paraId="7B787E6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.result-number-shell,</w:t>
      </w:r>
    </w:p>
    <w:p w14:paraId="0FCD540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.play-again-btn,</w:t>
      </w:r>
    </w:p>
    <w:p w14:paraId="6290EEB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.step-btn,</w:t>
      </w:r>
    </w:p>
    <w:p w14:paraId="5D8745D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.challenge-preview-shell {</w:t>
      </w:r>
    </w:p>
    <w:p w14:paraId="3DC7039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 w14:paraId="1D452FB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border: 1px solid rgba(92, 157, 255, 0.12);</w:t>
      </w:r>
    </w:p>
    <w:p w14:paraId="63A33AD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0.88);</w:t>
      </w:r>
    </w:p>
    <w:p w14:paraId="04F38CF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box-shadow: 0 16px 30px rgba(58, 87, 152, 0.08);</w:t>
      </w:r>
    </w:p>
    <w:p w14:paraId="34989A4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backdrop-filter: blur(14px);</w:t>
      </w:r>
    </w:p>
    <w:p w14:paraId="3C95239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-webkit-backdrop-filter: blur(14px);</w:t>
      </w:r>
    </w:p>
    <w:p w14:paraId="2F794B4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F1529A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.number-stage,</w:t>
      </w:r>
    </w:p>
    <w:p w14:paraId="499E7E6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.result-number-shell,</w:t>
      </w:r>
    </w:p>
    <w:p w14:paraId="33E38E6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.challenge-preview-shell {</w:t>
      </w:r>
    </w:p>
    <w:p w14:paraId="4500818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 w14:paraId="624C894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34px;</w:t>
      </w:r>
    </w:p>
    <w:p w14:paraId="14B3BDA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E0A385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.number-stage {</w:t>
      </w:r>
    </w:p>
    <w:p w14:paraId="2D57A74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padding: 10px 12px 12px;</w:t>
      </w:r>
    </w:p>
    <w:p w14:paraId="48D1815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0.96);</w:t>
      </w:r>
    </w:p>
    <w:p w14:paraId="21B4216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border: 1px solid rgba(92, 157, 255, 0.14);</w:t>
      </w:r>
    </w:p>
    <w:p w14:paraId="19BA5DB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box-shadow: 0 20px 36px rgba(58, 87, 152, 0.1);</w:t>
      </w:r>
    </w:p>
    <w:p w14:paraId="61D638B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97D038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.number-card {</w:t>
      </w:r>
    </w:p>
    <w:p w14:paraId="3E8A163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width: 100%;</w:t>
      </w:r>
    </w:p>
    <w:p w14:paraId="77685D3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6B7124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.number-card-top,</w:t>
      </w:r>
    </w:p>
    <w:p w14:paraId="0B28463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.number-display {</w:t>
      </w:r>
    </w:p>
    <w:p w14:paraId="6B820EE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29176C2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36285E2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13474EB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.number-card-top {</w:t>
      </w:r>
    </w:p>
    <w:p w14:paraId="39E6EB4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justify-content: flex-start;</w:t>
      </w:r>
    </w:p>
    <w:p w14:paraId="129B243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8px;</w:t>
      </w:r>
    </w:p>
    <w:p w14:paraId="3010972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margin-bottom: 8px;</w:t>
      </w:r>
    </w:p>
    <w:p w14:paraId="57C46F6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22A837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.counter-badge {</w:t>
      </w:r>
    </w:p>
    <w:p w14:paraId="3C910BB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padding: 8px 12px;</w:t>
      </w:r>
    </w:p>
    <w:p w14:paraId="49B2095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var(--radius-full);</w:t>
      </w:r>
    </w:p>
    <w:p w14:paraId="5B11E31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rgba(92, 157, 255, 0.1);</w:t>
      </w:r>
    </w:p>
    <w:p w14:paraId="3E7BF03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border: 1px solid rgba(92, 157, 255, 0.12);</w:t>
      </w:r>
    </w:p>
    <w:p w14:paraId="4069804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var(--brand-primary);</w:t>
      </w:r>
    </w:p>
    <w:p w14:paraId="197CBE1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font-size: var(--font-sm);</w:t>
      </w:r>
    </w:p>
    <w:p w14:paraId="2A56E2B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font-weight: 800;</w:t>
      </w:r>
      <w:r>
        <w:rPr>
          <w:color w:val="000000"/>
        </w:rPr>
        <w:br w:type="page"/>
      </w:r>
    </w:p>
    <w:p w14:paraId="28917A5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47B126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.range-badge {</w:t>
      </w:r>
    </w:p>
    <w:p w14:paraId="5E88E3E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rgba(107, 203, 119, 0.12);</w:t>
      </w:r>
    </w:p>
    <w:p w14:paraId="4F6139D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border-color: rgba(107, 203, 119, 0.18);</w:t>
      </w:r>
    </w:p>
    <w:p w14:paraId="5859376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var(--text-teal);</w:t>
      </w:r>
    </w:p>
    <w:p w14:paraId="1479AB0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F8366B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.number-display {</w:t>
      </w:r>
    </w:p>
    <w:p w14:paraId="5C047F7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 w14:paraId="69B2A9B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min-height: 76px;</w:t>
      </w:r>
    </w:p>
    <w:p w14:paraId="35CAB3A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776954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.big-number {</w:t>
      </w:r>
    </w:p>
    <w:p w14:paraId="702EFAA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 w14:paraId="4C9D10C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z-index: 1;</w:t>
      </w:r>
    </w:p>
    <w:p w14:paraId="314EA92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min-width: clamp(88px, 24vw, 132px);</w:t>
      </w:r>
    </w:p>
    <w:p w14:paraId="3B7B53C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padding: 12px 14px;</w:t>
      </w:r>
    </w:p>
    <w:p w14:paraId="446291F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var(--radius-lg);</w:t>
      </w:r>
    </w:p>
    <w:p w14:paraId="6D930BE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border: 2px solid rgba(92, 157, 255, 0.18);</w:t>
      </w:r>
    </w:p>
    <w:p w14:paraId="6B2F33F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linear-gradient(180deg, #ffffff 0%, #f1f7ff 100%);</w:t>
      </w:r>
    </w:p>
    <w:p w14:paraId="47796ED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box-shadow: inset 0 1px 0 rgba(255, 255, 255, 0.92), 0 10px 20px rgba(92, 157, 255, 0.08);</w:t>
      </w:r>
    </w:p>
    <w:p w14:paraId="3F1744C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var(--text-blue-dark);</w:t>
      </w:r>
    </w:p>
    <w:p w14:paraId="0F78B8A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font-size: clamp(48px, 14vw, 76px);</w:t>
      </w:r>
    </w:p>
    <w:p w14:paraId="4BD8C38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font-weight: 800;</w:t>
      </w:r>
    </w:p>
    <w:p w14:paraId="0B5DE6A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line-height: 1;</w:t>
      </w:r>
    </w:p>
    <w:p w14:paraId="6455349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text-align: center;</w:t>
      </w:r>
    </w:p>
    <w:p w14:paraId="33E14B8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transition: transform var(--duration-fast) var(--ease-standard), border-color var(--duration-fast) var(--ease-standard), box-shadow var(--duration-fast) var(--ease-standard);</w:t>
      </w:r>
    </w:p>
    <w:p w14:paraId="78C6291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032783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.big-number.is-empty {</w:t>
      </w:r>
    </w:p>
    <w:p w14:paraId="4F67D5D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var(--text-muted);</w:t>
      </w:r>
    </w:p>
    <w:p w14:paraId="11D8E46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8FED5D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.status-copy,</w:t>
      </w:r>
    </w:p>
    <w:p w14:paraId="29243EA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.result-copy {</w:t>
      </w:r>
    </w:p>
    <w:p w14:paraId="40ACCFE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margin: 0;</w:t>
      </w:r>
    </w:p>
    <w:p w14:paraId="67B46F7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text-align: center;</w:t>
      </w:r>
    </w:p>
    <w:p w14:paraId="28B4567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4E2632C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.status-copy {</w:t>
      </w:r>
    </w:p>
    <w:p w14:paraId="1A19337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min-height: 16px;</w:t>
      </w:r>
    </w:p>
    <w:p w14:paraId="69CA4A9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margin-top: 6px;</w:t>
      </w:r>
    </w:p>
    <w:p w14:paraId="60F0AC2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var(--text-blue-light);</w:t>
      </w:r>
    </w:p>
    <w:p w14:paraId="008D1C1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font-size: 12px;</w:t>
      </w:r>
    </w:p>
    <w:p w14:paraId="4872DB5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font-weight: 700;</w:t>
      </w:r>
    </w:p>
    <w:p w14:paraId="796417C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line-height: 1.25;</w:t>
      </w:r>
    </w:p>
    <w:p w14:paraId="5A80D41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C58B48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.status-copy.is-warning {</w:t>
      </w:r>
    </w:p>
    <w:p w14:paraId="0F47951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var(--text-warning);</w:t>
      </w:r>
    </w:p>
    <w:p w14:paraId="2BB003B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BC18B5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.status-copy.is-success {</w:t>
      </w:r>
    </w:p>
    <w:p w14:paraId="61613BF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var(--text-success);</w:t>
      </w:r>
    </w:p>
    <w:p w14:paraId="31C54E2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C2748F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.challenge-meta,</w:t>
      </w:r>
    </w:p>
    <w:p w14:paraId="5173E87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.challenge-summary {</w:t>
      </w:r>
      <w:r>
        <w:rPr>
          <w:color w:val="000000"/>
        </w:rPr>
        <w:br w:type="page"/>
      </w:r>
    </w:p>
    <w:p w14:paraId="7480D2C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grid;</w:t>
      </w:r>
    </w:p>
    <w:p w14:paraId="6206170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6px;</w:t>
      </w:r>
    </w:p>
    <w:p w14:paraId="63CDCF2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margin-top: 8px;</w:t>
      </w:r>
    </w:p>
    <w:p w14:paraId="636911C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6061DC8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.challenge-meta {</w:t>
      </w:r>
    </w:p>
    <w:p w14:paraId="6FB162B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grid-template-columns: repeat(2, minmax(0, 1fr));</w:t>
      </w:r>
    </w:p>
    <w:p w14:paraId="74627E4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3F27B1F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.challenge-summary {</w:t>
      </w:r>
    </w:p>
    <w:p w14:paraId="4ADE8BA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grid-template-columns: repeat(3, minmax(0, 1fr));</w:t>
      </w:r>
    </w:p>
    <w:p w14:paraId="7ADAEFF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31A5DEB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.range-selector {</w:t>
      </w:r>
    </w:p>
    <w:p w14:paraId="2110307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3E26E23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flex-wrap: wrap;</w:t>
      </w:r>
    </w:p>
    <w:p w14:paraId="5258E0A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 w14:paraId="0D14BBB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6px;</w:t>
      </w:r>
    </w:p>
    <w:p w14:paraId="61C9634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margin-top: 2px;</w:t>
      </w:r>
    </w:p>
    <w:p w14:paraId="35FEF21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58651F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.range-chip {</w:t>
      </w:r>
    </w:p>
    <w:p w14:paraId="37DF062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min-height: 44px;</w:t>
      </w:r>
    </w:p>
    <w:p w14:paraId="72C9031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padding: 0 12px;</w:t>
      </w:r>
    </w:p>
    <w:p w14:paraId="1AD72B4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border: 1px solid rgba(92, 157, 255, 0.16);</w:t>
      </w:r>
    </w:p>
    <w:p w14:paraId="1E786DE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999px;</w:t>
      </w:r>
    </w:p>
    <w:p w14:paraId="36249EF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0.9);</w:t>
      </w:r>
    </w:p>
    <w:p w14:paraId="036FDDB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var(--text-blue);</w:t>
      </w:r>
    </w:p>
    <w:p w14:paraId="6649985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font-size: 13px;</w:t>
      </w:r>
    </w:p>
    <w:p w14:paraId="7352EDD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font-weight: 800;</w:t>
      </w:r>
    </w:p>
    <w:p w14:paraId="25B8E5D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transition: transform var(--duration-fast) var(--ease-standard), border-color var(--duration-fast) var(--ease-standard), background var(--duration-fast) var(--ease-standard), color var(--duration-fast) var(--ease-standard);</w:t>
      </w:r>
    </w:p>
    <w:p w14:paraId="14BF3BC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3D6925B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.range-chip.is-active {</w:t>
      </w:r>
    </w:p>
    <w:p w14:paraId="667EA65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linear-gradient(180deg, #6ecb96 0%, #4aac70 100%);</w:t>
      </w:r>
    </w:p>
    <w:p w14:paraId="7D03466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border-color: rgba(74, 172, 112, 0.22);</w:t>
      </w:r>
    </w:p>
    <w:p w14:paraId="674A94C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#fff;</w:t>
      </w:r>
    </w:p>
    <w:p w14:paraId="1B0274A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box-shadow: 0 10px 18px rgba(74, 172, 112, 0.16);</w:t>
      </w:r>
    </w:p>
    <w:p w14:paraId="51F19C3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332BF8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.challenge-card {</w:t>
      </w:r>
    </w:p>
    <w:p w14:paraId="00C0226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min-height: 44px;</w:t>
      </w:r>
    </w:p>
    <w:p w14:paraId="3A46D55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padding: 6px 4px;</w:t>
      </w:r>
    </w:p>
    <w:p w14:paraId="0F7D615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border: 1px solid rgba(92, 157, 255, 0.12);</w:t>
      </w:r>
    </w:p>
    <w:p w14:paraId="102B876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14px;</w:t>
      </w:r>
    </w:p>
    <w:p w14:paraId="25564AE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0.82);</w:t>
      </w:r>
    </w:p>
    <w:p w14:paraId="4905B83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4BA083D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 w14:paraId="6715120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1082061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 w14:paraId="3488CEB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2px;</w:t>
      </w:r>
    </w:p>
    <w:p w14:paraId="3E56189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text-align: center;</w:t>
      </w:r>
    </w:p>
    <w:p w14:paraId="5DA6A66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6CD05EE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.challenge-label {</w:t>
      </w:r>
    </w:p>
    <w:p w14:paraId="3B1DBE4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var(--text-blue-light);</w:t>
      </w:r>
    </w:p>
    <w:p w14:paraId="16E7C9C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font-size: 10px;</w:t>
      </w:r>
      <w:r>
        <w:rPr>
          <w:color w:val="000000"/>
        </w:rPr>
        <w:br w:type="page"/>
      </w:r>
    </w:p>
    <w:p w14:paraId="109180C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font-weight: 700;</w:t>
      </w:r>
    </w:p>
    <w:p w14:paraId="3FEB031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11ECD8D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.challenge-card strong {</w:t>
      </w:r>
    </w:p>
    <w:p w14:paraId="2AD279B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var(--text-blue-dark);</w:t>
      </w:r>
    </w:p>
    <w:p w14:paraId="3933152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font-size: 13px;</w:t>
      </w:r>
    </w:p>
    <w:p w14:paraId="372877C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font-weight: 900;</w:t>
      </w:r>
    </w:p>
    <w:p w14:paraId="5F31DC3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65F62F4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.quick-counts {</w:t>
      </w:r>
    </w:p>
    <w:p w14:paraId="3C2F12A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4CEF0D5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flex-wrap: wrap;</w:t>
      </w:r>
    </w:p>
    <w:p w14:paraId="2EE854C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 w14:paraId="22C6A51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8px;</w:t>
      </w:r>
    </w:p>
    <w:p w14:paraId="5348B70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margin-top: 14px;</w:t>
      </w:r>
    </w:p>
    <w:p w14:paraId="1CB60D1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6AC7D0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.quick-chip {</w:t>
      </w:r>
    </w:p>
    <w:p w14:paraId="1AA1DE7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min-height: 44px;</w:t>
      </w:r>
    </w:p>
    <w:p w14:paraId="561B330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padding: 0 14px;</w:t>
      </w:r>
    </w:p>
    <w:p w14:paraId="50D26CC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border: 1px solid rgba(92, 157, 255, 0.16);</w:t>
      </w:r>
    </w:p>
    <w:p w14:paraId="2B2933C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999px;</w:t>
      </w:r>
    </w:p>
    <w:p w14:paraId="591707C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0.9);</w:t>
      </w:r>
    </w:p>
    <w:p w14:paraId="2482B0C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var(--brand-primary);</w:t>
      </w:r>
    </w:p>
    <w:p w14:paraId="77F9DFF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font-size: 14px;</w:t>
      </w:r>
    </w:p>
    <w:p w14:paraId="6320CC3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font-weight: 800;</w:t>
      </w:r>
    </w:p>
    <w:p w14:paraId="60D3064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transition: transform var(--duration-fast) var(--ease-standard), border-color var(--duration-fast) var(--ease-standard), background var(--duration-fast) var(--ease-standard);</w:t>
      </w:r>
    </w:p>
    <w:p w14:paraId="78B32C0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AC3806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.quick-chip:active,</w:t>
      </w:r>
    </w:p>
    <w:p w14:paraId="71A83AE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.step-btn:active,</w:t>
      </w:r>
    </w:p>
    <w:p w14:paraId="496AA22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.mode-btn:active,</w:t>
      </w:r>
    </w:p>
    <w:p w14:paraId="1F50E39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.secondary-btn:active,</w:t>
      </w:r>
    </w:p>
    <w:p w14:paraId="4F9E731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.range-chip:active {</w:t>
      </w:r>
    </w:p>
    <w:p w14:paraId="039AAF3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transform: scale(0.96);</w:t>
      </w:r>
    </w:p>
    <w:p w14:paraId="37E493D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46D62A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.number-stage.is-shaking .big-number {</w:t>
      </w:r>
    </w:p>
    <w:p w14:paraId="111EE6C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border-color: rgba(255, 107, 107, 0.4);</w:t>
      </w:r>
    </w:p>
    <w:p w14:paraId="2DFF76B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animation: toy-shake 0.28s ease;</w:t>
      </w:r>
    </w:p>
    <w:p w14:paraId="4158A95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EF3651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.number-stage.is-shaking {</w:t>
      </w:r>
    </w:p>
    <w:p w14:paraId="3E88F02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animation: none;</w:t>
      </w:r>
    </w:p>
    <w:p w14:paraId="4E14BB4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DDB5AE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.challenge-preview-shell {</w:t>
      </w:r>
    </w:p>
    <w:p w14:paraId="4CA6156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padding: 8px;</w:t>
      </w:r>
    </w:p>
    <w:p w14:paraId="7193B21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22px;</w:t>
      </w:r>
    </w:p>
    <w:p w14:paraId="383E62A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linear-gradient(180deg, rgba(247, 250, 255, 0.98) 0%, rgba(235, 243, 255, 0.95) 100%);</w:t>
      </w:r>
    </w:p>
    <w:p w14:paraId="6F84AB9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F09454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.preview-copy {</w:t>
      </w:r>
    </w:p>
    <w:p w14:paraId="21D3B49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inline-flex;</w:t>
      </w:r>
    </w:p>
    <w:p w14:paraId="73D4157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7AEAC12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8px;</w:t>
      </w:r>
    </w:p>
    <w:p w14:paraId="15E430D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var(--text-blue);</w:t>
      </w:r>
    </w:p>
    <w:p w14:paraId="1769D12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font-size: 12px;</w:t>
      </w:r>
      <w:r>
        <w:rPr>
          <w:color w:val="000000"/>
        </w:rPr>
        <w:br w:type="page"/>
      </w:r>
    </w:p>
    <w:p w14:paraId="24E1AE5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font-weight: 800;</w:t>
      </w:r>
    </w:p>
    <w:p w14:paraId="1D1373F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margin-bottom: 6px;</w:t>
      </w:r>
    </w:p>
    <w:p w14:paraId="05FFF52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1E3D22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.challenge-ball-shell {</w:t>
      </w:r>
    </w:p>
    <w:p w14:paraId="1AFA003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20px;</w:t>
      </w:r>
    </w:p>
    <w:p w14:paraId="1B3AC50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 w14:paraId="544C473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4888A29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.result-number-shell {</w:t>
      </w:r>
    </w:p>
    <w:p w14:paraId="1812EB1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5C8D2EA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778D044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 w14:paraId="11A8FBC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padding: 18px 18px 16px;</w:t>
      </w:r>
    </w:p>
    <w:p w14:paraId="59CD043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linear-gradient(180deg, rgba(255, 255, 255, 0.98) 0%, rgba(241, 247, 255, 0.96) 100%);</w:t>
      </w:r>
    </w:p>
    <w:p w14:paraId="78DC856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360B56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.result-number-block {</w:t>
      </w:r>
    </w:p>
    <w:p w14:paraId="4F596C6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width: 100%;</w:t>
      </w:r>
    </w:p>
    <w:p w14:paraId="06DE321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660C8B6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 w14:paraId="523C76A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5B8F781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10px;</w:t>
      </w:r>
    </w:p>
    <w:p w14:paraId="6C23137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015D68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.result-badge {</w:t>
      </w:r>
    </w:p>
    <w:p w14:paraId="4622E9D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rgba(107, 203, 119, 0.12);</w:t>
      </w:r>
    </w:p>
    <w:p w14:paraId="41E3576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border-color: rgba(107, 203, 119, 0.18);</w:t>
      </w:r>
    </w:p>
    <w:p w14:paraId="3D9ABA4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var(--text-teal);</w:t>
      </w:r>
    </w:p>
    <w:p w14:paraId="613D14C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939D88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.result-copy {</w:t>
      </w:r>
    </w:p>
    <w:p w14:paraId="69AEF61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var(--text-blue-light);</w:t>
      </w:r>
    </w:p>
    <w:p w14:paraId="22F6A8A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font-size: 15px;</w:t>
      </w:r>
    </w:p>
    <w:p w14:paraId="6663473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font-weight: 800;</w:t>
      </w:r>
    </w:p>
    <w:p w14:paraId="0FE48AA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line-height: 1.5;</w:t>
      </w:r>
    </w:p>
    <w:p w14:paraId="5F13AAC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1E8B6AD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.result-ball-shell {</w:t>
      </w:r>
    </w:p>
    <w:p w14:paraId="68C2744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width: 100%;</w:t>
      </w:r>
    </w:p>
    <w:p w14:paraId="22255F6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max-width: min(100%, calc(100dvh - 320px));</w:t>
      </w:r>
    </w:p>
    <w:p w14:paraId="0D4C224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min-height: 236px;</w:t>
      </w:r>
    </w:p>
    <w:p w14:paraId="2C0B34C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margin: 0 auto;</w:t>
      </w:r>
    </w:p>
    <w:p w14:paraId="6606ABD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34px;</w:t>
      </w:r>
    </w:p>
    <w:p w14:paraId="304A051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 w14:paraId="42D0854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38BF461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.result-ball-shell--wide {</w:t>
      </w:r>
    </w:p>
    <w:p w14:paraId="670DF70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aspect-ratio: 16 / 9;</w:t>
      </w:r>
    </w:p>
    <w:p w14:paraId="4C39DCC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351CA9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.result-ball-shell--landscape {</w:t>
      </w:r>
    </w:p>
    <w:p w14:paraId="25CDD9B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aspect-ratio: 4 / 3;</w:t>
      </w:r>
    </w:p>
    <w:p w14:paraId="5FC544C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FD7693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.result-ball-shell--square {</w:t>
      </w:r>
    </w:p>
    <w:p w14:paraId="6AFFFDA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aspect-ratio: 1 / 1;</w:t>
      </w:r>
    </w:p>
    <w:p w14:paraId="12DED1B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44A29C4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.result-tools {</w:t>
      </w:r>
      <w:r>
        <w:rPr>
          <w:color w:val="000000"/>
        </w:rPr>
        <w:br w:type="page"/>
      </w:r>
    </w:p>
    <w:p w14:paraId="5D9ADB2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382394A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 w14:paraId="611CE86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12px;</w:t>
      </w:r>
    </w:p>
    <w:p w14:paraId="24C7CC6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03A2BC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.step-controls {</w:t>
      </w:r>
    </w:p>
    <w:p w14:paraId="62A420D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grid;</w:t>
      </w:r>
    </w:p>
    <w:p w14:paraId="2C541C7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grid-template-columns: repeat(3, minmax(0, 1fr));</w:t>
      </w:r>
    </w:p>
    <w:p w14:paraId="2682475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10px;</w:t>
      </w:r>
    </w:p>
    <w:p w14:paraId="0B6A2EB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8E8045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.step-btn {</w:t>
      </w:r>
    </w:p>
    <w:p w14:paraId="7220554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min-height: 52px;</w:t>
      </w:r>
    </w:p>
    <w:p w14:paraId="1C46F32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20px;</w:t>
      </w:r>
    </w:p>
    <w:p w14:paraId="225447C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linear-gradient(180deg, rgba(255, 255, 255, 0.98) 0%, rgba(242, 247, 255, 0.96) 100%);</w:t>
      </w:r>
    </w:p>
    <w:p w14:paraId="20BFF31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var(--text-blue-dark);</w:t>
      </w:r>
    </w:p>
    <w:p w14:paraId="4048313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font-size: 18px;</w:t>
      </w:r>
    </w:p>
    <w:p w14:paraId="5A8BEC0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font-weight: 900;</w:t>
      </w:r>
    </w:p>
    <w:p w14:paraId="334BC56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transition: transform var(--duration-fast) var(--ease-standard), border-color var(--duration-fast) var(--ease-standard), background var(--duration-fast) var(--ease-standard);</w:t>
      </w:r>
    </w:p>
    <w:p w14:paraId="41861A2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49FDCD7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.result-counts {</w:t>
      </w:r>
    </w:p>
    <w:p w14:paraId="4A8519B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margin-top: 0;</w:t>
      </w:r>
    </w:p>
    <w:p w14:paraId="66A67D4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38D08B1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.play-again-btn {</w:t>
      </w:r>
    </w:p>
    <w:p w14:paraId="4F4C8D8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width: 100%;</w:t>
      </w:r>
    </w:p>
    <w:p w14:paraId="130F74A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min-height: 64px;</w:t>
      </w:r>
    </w:p>
    <w:p w14:paraId="5A6C73C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24px;</w:t>
      </w:r>
    </w:p>
    <w:p w14:paraId="74D057B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padding: 0 20px;</w:t>
      </w:r>
    </w:p>
    <w:p w14:paraId="2738DDE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inline-flex;</w:t>
      </w:r>
    </w:p>
    <w:p w14:paraId="01E0CD7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2A3C00F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 w14:paraId="3B4B3C0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10px;</w:t>
      </w:r>
    </w:p>
    <w:p w14:paraId="71D4214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#fff;</w:t>
      </w:r>
    </w:p>
    <w:p w14:paraId="58C5A5B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font-size: 22px;</w:t>
      </w:r>
    </w:p>
    <w:p w14:paraId="34DDCD8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font-weight: 900;</w:t>
      </w:r>
    </w:p>
    <w:p w14:paraId="481C8AD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linear-gradient(180deg, #62c98a 0%, #48aa70 100%);</w:t>
      </w:r>
    </w:p>
    <w:p w14:paraId="001C73E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border-color: rgba(74, 172, 112, 0.24);</w:t>
      </w:r>
    </w:p>
    <w:p w14:paraId="66744E0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box-shadow: 0 12px 26px rgba(74, 172, 112, 0.2);</w:t>
      </w:r>
    </w:p>
    <w:p w14:paraId="50B1C87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61056F6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.secondary-btn {</w:t>
      </w:r>
    </w:p>
    <w:p w14:paraId="2E10EB4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var(--text-blue-light);</w:t>
      </w:r>
    </w:p>
    <w:p w14:paraId="5F21903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326797D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@media (hover: hover) {</w:t>
      </w:r>
    </w:p>
    <w:p w14:paraId="77C4D0F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.quick-chip:hover,</w:t>
      </w:r>
    </w:p>
    <w:p w14:paraId="5BFC383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.step-btn:hover,</w:t>
      </w:r>
    </w:p>
    <w:p w14:paraId="7B0704A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.secondary-btn:hover,</w:t>
      </w:r>
    </w:p>
    <w:p w14:paraId="13AC260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.range-chip:hover:not(.is-active) {</w:t>
      </w:r>
    </w:p>
    <w:p w14:paraId="2A853EA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border-color: rgba(92, 157, 255, 0.28);</w:t>
      </w:r>
    </w:p>
    <w:p w14:paraId="5782A74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background: var(--bg-light);</w:t>
      </w:r>
    </w:p>
    <w:p w14:paraId="3B7E7F6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C4567A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.mode-btn:hover:not(.is-active) {</w:t>
      </w:r>
    </w:p>
    <w:p w14:paraId="385100C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background: rgba(255, 255, 255, 0.94);</w:t>
      </w:r>
      <w:r>
        <w:rPr>
          <w:color w:val="000000"/>
        </w:rPr>
        <w:br w:type="page"/>
      </w:r>
    </w:p>
    <w:p w14:paraId="1C1AB85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3B48536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.play-again-btn:hover {</w:t>
      </w:r>
    </w:p>
    <w:p w14:paraId="45E62BE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box-shadow: 0 16px 30px rgba(74, 172, 112, 0.24);</w:t>
      </w:r>
    </w:p>
    <w:p w14:paraId="76E7F86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321BC4A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35D42CB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.fade-enter-active,</w:t>
      </w:r>
    </w:p>
    <w:p w14:paraId="3251026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.fade-leave-active {</w:t>
      </w:r>
    </w:p>
    <w:p w14:paraId="036A855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transition: opacity 0.35s ease, transform 0.35s ease;</w:t>
      </w:r>
    </w:p>
    <w:p w14:paraId="520013A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5A7D4F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.fade-enter-from,</w:t>
      </w:r>
    </w:p>
    <w:p w14:paraId="205C7A4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.fade-leave-to {</w:t>
      </w:r>
    </w:p>
    <w:p w14:paraId="49A12D3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opacity: 0;</w:t>
      </w:r>
    </w:p>
    <w:p w14:paraId="2EF6F92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transform: scale(0.96) translateY(20px);</w:t>
      </w:r>
    </w:p>
    <w:p w14:paraId="43C2253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1A6465A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@media (max-width: 420px) {</w:t>
      </w:r>
    </w:p>
    <w:p w14:paraId="0259A08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.range-selector-header {</w:t>
      </w:r>
    </w:p>
    <w:p w14:paraId="755745F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flex-direction: column;</w:t>
      </w:r>
    </w:p>
    <w:p w14:paraId="08BD79A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align-items: flex-start;</w:t>
      </w:r>
    </w:p>
    <w:p w14:paraId="25B61FE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34C05DE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.range-selector-copy {</w:t>
      </w:r>
    </w:p>
    <w:p w14:paraId="40F5758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text-align: left;</w:t>
      </w:r>
    </w:p>
    <w:p w14:paraId="64A00A2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4960493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.number-stage {</w:t>
      </w:r>
    </w:p>
    <w:p w14:paraId="2FA65E7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padding: 8px 10px 10px;</w:t>
      </w:r>
    </w:p>
    <w:p w14:paraId="51B2FF3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0E665A6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.number-card-top {</w:t>
      </w:r>
    </w:p>
    <w:p w14:paraId="2D7ADEE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margin-bottom: 8px;</w:t>
      </w:r>
    </w:p>
    <w:p w14:paraId="0D92109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BABE1B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.number-display {</w:t>
      </w:r>
    </w:p>
    <w:p w14:paraId="1176A57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min-height: 66px;</w:t>
      </w:r>
    </w:p>
    <w:p w14:paraId="4F00DE0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0D514D2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.big-number {</w:t>
      </w:r>
    </w:p>
    <w:p w14:paraId="777EA6E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min-width: 72px;</w:t>
      </w:r>
    </w:p>
    <w:p w14:paraId="26085B3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padding: 8px 10px;</w:t>
      </w:r>
    </w:p>
    <w:p w14:paraId="18847FD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3F40437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.challenge-meta {</w:t>
      </w:r>
    </w:p>
    <w:p w14:paraId="3A7FBE8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grid-template-columns: repeat(2, minmax(0, 1fr));</w:t>
      </w:r>
    </w:p>
    <w:p w14:paraId="5F01920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710EC57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.challenge-summary {</w:t>
      </w:r>
    </w:p>
    <w:p w14:paraId="018247B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grid-template-columns: repeat(3, minmax(0, 1fr));</w:t>
      </w:r>
    </w:p>
    <w:p w14:paraId="6CBDE63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3A8676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.challenge-workspace {</w:t>
      </w:r>
    </w:p>
    <w:p w14:paraId="4B57EAB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padding: 6px;</w:t>
      </w:r>
    </w:p>
    <w:p w14:paraId="6A18EE7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gap: 6px;</w:t>
      </w:r>
    </w:p>
    <w:p w14:paraId="3ABB49D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6A16AC6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.result-copy {</w:t>
      </w:r>
    </w:p>
    <w:p w14:paraId="15198D9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font-size: 14px;</w:t>
      </w:r>
    </w:p>
    <w:p w14:paraId="2EEFA00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5CC69C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.result-ball-shell {</w:t>
      </w:r>
    </w:p>
    <w:p w14:paraId="5D84655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min-height: 212px;</w:t>
      </w:r>
      <w:r>
        <w:rPr>
          <w:color w:val="000000"/>
        </w:rPr>
        <w:br w:type="page"/>
      </w:r>
    </w:p>
    <w:p w14:paraId="7E714C4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33D0A54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.step-controls {</w:t>
      </w:r>
    </w:p>
    <w:p w14:paraId="28BE37A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gap: 8px;</w:t>
      </w:r>
    </w:p>
    <w:p w14:paraId="5033F93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22EEBF0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.step-btn {</w:t>
      </w:r>
    </w:p>
    <w:p w14:paraId="48A6A84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min-height: 48px;</w:t>
      </w:r>
    </w:p>
    <w:p w14:paraId="3FCA511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border-radius: 18px;</w:t>
      </w:r>
    </w:p>
    <w:p w14:paraId="03E9380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font-size: 17px;</w:t>
      </w:r>
    </w:p>
    <w:p w14:paraId="721467D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02862D0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412742E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@media (max-width: 360px) {</w:t>
      </w:r>
    </w:p>
    <w:p w14:paraId="329F49D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.counter-badge {</w:t>
      </w:r>
    </w:p>
    <w:p w14:paraId="4E663EE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padding: 8px 10px;</w:t>
      </w:r>
    </w:p>
    <w:p w14:paraId="04DC02E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font-size: 12px;</w:t>
      </w:r>
    </w:p>
    <w:p w14:paraId="4732FD4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46CD347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.number-display {</w:t>
      </w:r>
    </w:p>
    <w:p w14:paraId="69F2311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min-height: 92px;</w:t>
      </w:r>
    </w:p>
    <w:p w14:paraId="5470AD7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8D6D31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.big-number {</w:t>
      </w:r>
    </w:p>
    <w:p w14:paraId="5256382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font-size: 42px;</w:t>
      </w:r>
    </w:p>
    <w:p w14:paraId="099AD55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6A4638F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62305E1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@media (max-width: 959px) and (max-height: 860px) {</w:t>
      </w:r>
    </w:p>
    <w:p w14:paraId="0A91C6F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.number-stage {</w:t>
      </w:r>
    </w:p>
    <w:p w14:paraId="7F9300E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padding-top: 8px;</w:t>
      </w:r>
    </w:p>
    <w:p w14:paraId="50786B2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padding-bottom: 8px;</w:t>
      </w:r>
    </w:p>
    <w:p w14:paraId="3B1DCDE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4CF3B9B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.number-display {</w:t>
      </w:r>
    </w:p>
    <w:p w14:paraId="115F867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min-height: 88px;</w:t>
      </w:r>
    </w:p>
    <w:p w14:paraId="5F7E874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08699E6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.result-ball-shell {</w:t>
      </w:r>
    </w:p>
    <w:p w14:paraId="5D3D06F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max-width: min(100%, calc(100dvh - 300px));</w:t>
      </w:r>
    </w:p>
    <w:p w14:paraId="5F70767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min-height: 196px;</w:t>
      </w:r>
    </w:p>
    <w:p w14:paraId="38421E9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69771EE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463D75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@media (min-width: 768px) {</w:t>
      </w:r>
    </w:p>
    <w:p w14:paraId="50B2B47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.number-stage {</w:t>
      </w:r>
    </w:p>
    <w:p w14:paraId="69101B9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padding: 14px 18px 18px;</w:t>
      </w:r>
    </w:p>
    <w:p w14:paraId="019FFC1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E6AE50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3D21910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@media (min-width: 960px) {</w:t>
      </w:r>
    </w:p>
    <w:p w14:paraId="69D2170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.result-screen {</w:t>
      </w:r>
    </w:p>
    <w:p w14:paraId="34F9761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width: min(100%, 1120px);</w:t>
      </w:r>
    </w:p>
    <w:p w14:paraId="0AC0E8E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margin: 0 auto;</w:t>
      </w:r>
    </w:p>
    <w:p w14:paraId="16F5FE4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padding-inline: 24px;</w:t>
      </w:r>
    </w:p>
    <w:p w14:paraId="5E2353D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display: grid;</w:t>
      </w:r>
    </w:p>
    <w:p w14:paraId="5A9CEFE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grid-template-columns: minmax(280px, 360px) minmax(420px, 680px);</w:t>
      </w:r>
    </w:p>
    <w:p w14:paraId="37DF4AE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grid-template-rows: auto 1fr;</w:t>
      </w:r>
    </w:p>
    <w:p w14:paraId="308D053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align-items: start;</w:t>
      </w:r>
    </w:p>
    <w:p w14:paraId="3728213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justify-content: center;</w:t>
      </w:r>
      <w:r>
        <w:rPr>
          <w:color w:val="000000"/>
        </w:rPr>
        <w:br w:type="page"/>
      </w:r>
    </w:p>
    <w:p w14:paraId="717FD63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gap: 18px;</w:t>
      </w:r>
    </w:p>
    <w:p w14:paraId="56FA1B4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DC5286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.result-number-shell {</w:t>
      </w:r>
    </w:p>
    <w:p w14:paraId="7DFFA4F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min-height: 220px;</w:t>
      </w:r>
    </w:p>
    <w:p w14:paraId="77C54A4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6E1EC19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.result-ball-shell {</w:t>
      </w:r>
    </w:p>
    <w:p w14:paraId="7C2B1C6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grid-column: 2;</w:t>
      </w:r>
    </w:p>
    <w:p w14:paraId="7E035EB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grid-row: 1 / span 2;</w:t>
      </w:r>
    </w:p>
    <w:p w14:paraId="6A47DA7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max-width: min(100%, 680px);</w:t>
      </w:r>
    </w:p>
    <w:p w14:paraId="20FEF2C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min-height: 420px;</w:t>
      </w:r>
    </w:p>
    <w:p w14:paraId="5739070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align-self: stretch;</w:t>
      </w:r>
    </w:p>
    <w:p w14:paraId="05D906C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0FF0C76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.result-ball-shell--wide,</w:t>
      </w:r>
    </w:p>
    <w:p w14:paraId="1422DF4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.result-ball-shell--landscape {</w:t>
      </w:r>
    </w:p>
    <w:p w14:paraId="2B3AFD6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min-height: 0;</w:t>
      </w:r>
    </w:p>
    <w:p w14:paraId="0E76D6B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align-self: start;</w:t>
      </w:r>
    </w:p>
    <w:p w14:paraId="1DF74AB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3481707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.result-tools {</w:t>
      </w:r>
    </w:p>
    <w:p w14:paraId="5E5C0AA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grid-column: 1;</w:t>
      </w:r>
    </w:p>
    <w:p w14:paraId="4BD1A43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121591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.result-counts {</w:t>
      </w:r>
    </w:p>
    <w:p w14:paraId="5A35922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justify-content: flex-start;</w:t>
      </w:r>
    </w:p>
    <w:p w14:paraId="2EF64C9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851913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6DBF02B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&lt;/style&gt;</w:t>
      </w:r>
    </w:p>
    <w:p w14:paraId="0AD7CB0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// File: src/components/BallArray.vue</w:t>
      </w:r>
    </w:p>
    <w:p w14:paraId="4456B62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&lt;script setup&gt;</w:t>
      </w:r>
    </w:p>
    <w:p w14:paraId="7737DD5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{ computed, nextTick, onMounted, onUnmounted, ref, watch } from 'vue'</w:t>
      </w:r>
    </w:p>
    <w:p w14:paraId="52A7919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{ Move3D, RotateCcw } from 'lucide-vue-next'</w:t>
      </w:r>
    </w:p>
    <w:p w14:paraId="4E76CC9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props = defineProps({</w:t>
      </w:r>
    </w:p>
    <w:p w14:paraId="455676F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count: {</w:t>
      </w:r>
    </w:p>
    <w:p w14:paraId="3070363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type: Number,</w:t>
      </w:r>
    </w:p>
    <w:p w14:paraId="3BAC981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required: true,</w:t>
      </w:r>
    </w:p>
    <w:p w14:paraId="71B2EC6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validator: (v) =&gt; v &gt;= 1 &amp;&amp; v &lt;= 1000</w:t>
      </w:r>
    </w:p>
    <w:p w14:paraId="63E7DD7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 w14:paraId="2B7139C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size: {</w:t>
      </w:r>
    </w:p>
    <w:p w14:paraId="748E391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type: String,</w:t>
      </w:r>
    </w:p>
    <w:p w14:paraId="7F65403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default: 'normal',</w:t>
      </w:r>
    </w:p>
    <w:p w14:paraId="3C9ED0E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validator: (v) =&gt; ['normal', 'compact'].includes(v)</w:t>
      </w:r>
    </w:p>
    <w:p w14:paraId="50B7890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635C706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})</w:t>
      </w:r>
    </w:p>
    <w:p w14:paraId="1DA3D30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canvasRef = ref(null)</w:t>
      </w:r>
    </w:p>
    <w:p w14:paraId="6A9FA82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isLoading = ref(true)</w:t>
      </w:r>
    </w:p>
    <w:p w14:paraId="2CC6BFF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touchDevice = ref(false)</w:t>
      </w:r>
    </w:p>
    <w:p w14:paraId="27DE4BC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isRotationEnabled = ref(false)</w:t>
      </w:r>
    </w:p>
    <w:p w14:paraId="384DEB4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renderError = ref(false)</w:t>
      </w:r>
    </w:p>
    <w:p w14:paraId="2A194AD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isSceneReady = ref(false)</w:t>
      </w:r>
    </w:p>
    <w:p w14:paraId="2C1E1AD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prefersReducedMotion = window.matchMedia('(prefers-reduced-motion: reduce)').matches</w:t>
      </w:r>
    </w:p>
    <w:p w14:paraId="0CC0E9A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showRotationControls = computed(() =&gt; (</w:t>
      </w:r>
    </w:p>
    <w:p w14:paraId="53C7363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touchDevice.value &amp;&amp; isSceneReady.value &amp;&amp; props.size === 'normal' &amp;&amp; props.count &gt;= 100</w:t>
      </w:r>
      <w:r>
        <w:rPr>
          <w:color w:val="000000"/>
        </w:rPr>
        <w:br w:type="page"/>
      </w:r>
    </w:p>
    <w:p w14:paraId="4D931D2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))</w:t>
      </w:r>
    </w:p>
    <w:p w14:paraId="5FC70DF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ariaLabel = computed(() =&gt; {</w:t>
      </w:r>
    </w:p>
    <w:p w14:paraId="682E759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hundreds = Math.floor(props.count / 100)</w:t>
      </w:r>
    </w:p>
    <w:p w14:paraId="1518260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tens = Math.floor((props.count % 100) / 10)</w:t>
      </w:r>
    </w:p>
    <w:p w14:paraId="1D288CF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ones = props.count % 10</w:t>
      </w:r>
    </w:p>
    <w:p w14:paraId="57950CF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parts = []</w:t>
      </w:r>
    </w:p>
    <w:p w14:paraId="1AE3EEB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(hundreds) parts.push(`${hundreds} 个百`)</w:t>
      </w:r>
    </w:p>
    <w:p w14:paraId="1F01619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(tens) parts.push(`${tens} 个十`)</w:t>
      </w:r>
    </w:p>
    <w:p w14:paraId="54D79D8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(ones || !parts.length) parts.push(`${ones} 个一`)</w:t>
      </w:r>
    </w:p>
    <w:p w14:paraId="11F1FE8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return `${props.count} 颗小球，按十进制排列为${parts.join('、')}`</w:t>
      </w:r>
    </w:p>
    <w:p w14:paraId="1BF624D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})</w:t>
      </w:r>
    </w:p>
    <w:p w14:paraId="601E4A8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let scene = null</w:t>
      </w:r>
    </w:p>
    <w:p w14:paraId="00C95B0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let camera = null</w:t>
      </w:r>
    </w:p>
    <w:p w14:paraId="094727D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let renderer = null</w:t>
      </w:r>
    </w:p>
    <w:p w14:paraId="71125F7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let controls = null</w:t>
      </w:r>
    </w:p>
    <w:p w14:paraId="378D914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let instancedMesh = null</w:t>
      </w:r>
    </w:p>
    <w:p w14:paraId="1B7329E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let animationId = null</w:t>
      </w:r>
    </w:p>
    <w:p w14:paraId="21CC52E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let renderId = null</w:t>
      </w:r>
    </w:p>
    <w:p w14:paraId="3AECEFF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let introStartTime = 0</w:t>
      </w:r>
    </w:p>
    <w:p w14:paraId="332B567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let resizeObserver = null</w:t>
      </w:r>
    </w:p>
    <w:p w14:paraId="6426403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let orbitDomElement = null</w:t>
      </w:r>
    </w:p>
    <w:p w14:paraId="713D635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let controlsChangeHandler = null</w:t>
      </w:r>
    </w:p>
    <w:p w14:paraId="59E939F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let THREE = null</w:t>
      </w:r>
    </w:p>
    <w:p w14:paraId="139185F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let animationDummy = null</w:t>
      </w:r>
    </w:p>
    <w:p w14:paraId="57B7AC3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isTouchDevice() {</w:t>
      </w:r>
    </w:p>
    <w:p w14:paraId="4A4BF60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return window.matchMedia('(pointer: coarse)').matches || 'ontouchstart' in window</w:t>
      </w:r>
    </w:p>
    <w:p w14:paraId="21A6E72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4B6B9E2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const colors = {</w:t>
      </w:r>
    </w:p>
    <w:p w14:paraId="5F1C20A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ballLow: 0x8FD0FF,</w:t>
      </w:r>
    </w:p>
    <w:p w14:paraId="1042C19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ballMid: 0x78AEFF,</w:t>
      </w:r>
    </w:p>
    <w:p w14:paraId="7F66080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ballHigh: 0x5B8FF2,</w:t>
      </w:r>
    </w:p>
    <w:p w14:paraId="657DEAE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ballPeak: 0x527FE2</w:t>
      </w:r>
    </w:p>
    <w:p w14:paraId="2588443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3AF746B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getBallPalette(count) {</w:t>
      </w:r>
    </w:p>
    <w:p w14:paraId="648A51E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(count &lt;= 19) {</w:t>
      </w:r>
    </w:p>
    <w:p w14:paraId="5441053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 w14:paraId="5218091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color: colors.ballLow</w:t>
      </w:r>
    </w:p>
    <w:p w14:paraId="0E57020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 w14:paraId="537E9F1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61992C4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(count &lt;= 99) {</w:t>
      </w:r>
    </w:p>
    <w:p w14:paraId="706E817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 w14:paraId="6137572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color: colors.ballMid</w:t>
      </w:r>
    </w:p>
    <w:p w14:paraId="16B81DD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 w14:paraId="5A0AFFD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28BC166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(count &lt;= 300) {</w:t>
      </w:r>
    </w:p>
    <w:p w14:paraId="2CFCAE8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 w14:paraId="5BF3795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color: colors.ballHigh</w:t>
      </w:r>
    </w:p>
    <w:p w14:paraId="53F47AE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 w14:paraId="2855456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3580B21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return {</w:t>
      </w:r>
      <w:r>
        <w:rPr>
          <w:color w:val="000000"/>
        </w:rPr>
        <w:br w:type="page"/>
      </w:r>
    </w:p>
    <w:p w14:paraId="6A9DB22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color: colors.ballPeak</w:t>
      </w:r>
    </w:p>
    <w:p w14:paraId="2105638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877DDF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13D8DB0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getGroupedBallColor(count, index) {</w:t>
      </w:r>
    </w:p>
    <w:p w14:paraId="2FB529D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palette = getBallPalette(count)</w:t>
      </w:r>
    </w:p>
    <w:p w14:paraId="2EEEAEB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color = new THREE.Color(palette.color)</w:t>
      </w:r>
    </w:p>
    <w:p w14:paraId="07B2720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(count &lt; 20) {</w:t>
      </w:r>
    </w:p>
    <w:p w14:paraId="15CA9DC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const lightnessBoost = (index % 5) * 0.018</w:t>
      </w:r>
    </w:p>
    <w:p w14:paraId="03E73D6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color.offsetHSL(0, 0, lightnessBoost)</w:t>
      </w:r>
    </w:p>
    <w:p w14:paraId="4D8E085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 color</w:t>
      </w:r>
    </w:p>
    <w:p w14:paraId="2A3687B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22C7027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(count &lt; 100) {</w:t>
      </w:r>
    </w:p>
    <w:p w14:paraId="388535A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const tenGroup = Math.floor(index / 10)</w:t>
      </w:r>
    </w:p>
    <w:p w14:paraId="653ADF8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const hueShift = (tenGroup % 2 === 0 ? -1 : 1) * 0.012</w:t>
      </w:r>
    </w:p>
    <w:p w14:paraId="6AD3665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const lightnessShift = (tenGroup % 2 === 0 ? 1 : -1) * 0.025</w:t>
      </w:r>
    </w:p>
    <w:p w14:paraId="354FF16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color.offsetHSL(hueShift, 0.015, lightnessShift)</w:t>
      </w:r>
    </w:p>
    <w:p w14:paraId="36482C2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 color</w:t>
      </w:r>
    </w:p>
    <w:p w14:paraId="53D046A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276774C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hundredGroup = Math.floor(index / 100)</w:t>
      </w:r>
    </w:p>
    <w:p w14:paraId="2A115D2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tenGroup = Math.floor((index % 100) / 10)</w:t>
      </w:r>
    </w:p>
    <w:p w14:paraId="54B5883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alternateHundred = hundredGroup % 2 === 1</w:t>
      </w:r>
    </w:p>
    <w:p w14:paraId="058083C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hueShift = alternateHundred ? 0.022 : -0.012</w:t>
      </w:r>
    </w:p>
    <w:p w14:paraId="777FC9A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saturationShift = alternateHundred ? -0.012 : 0.012</w:t>
      </w:r>
    </w:p>
    <w:p w14:paraId="3600EF7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hundredLightnessShift = alternateHundred ? 0.045 : -0.018</w:t>
      </w:r>
    </w:p>
    <w:p w14:paraId="5C2CB1D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tenLightnessShift = tenGroup % 2 === 0 ? 0.008 : -0.008</w:t>
      </w:r>
    </w:p>
    <w:p w14:paraId="377F00F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lightnessShift = hundredLightnessShift + tenLightnessShift</w:t>
      </w:r>
    </w:p>
    <w:p w14:paraId="491E262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color.offsetHSL(hueShift, saturationShift, lightnessShift)</w:t>
      </w:r>
    </w:p>
    <w:p w14:paraId="6C668E2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return color</w:t>
      </w:r>
    </w:p>
    <w:p w14:paraId="7D77855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6FB3D2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async function loadThree() {</w:t>
      </w:r>
    </w:p>
    <w:p w14:paraId="44C68F8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(THREE) return</w:t>
      </w:r>
    </w:p>
    <w:p w14:paraId="1124CD4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threeModule = await import('three')</w:t>
      </w:r>
    </w:p>
    <w:p w14:paraId="41BE1A8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THREE = threeModule</w:t>
      </w:r>
    </w:p>
    <w:p w14:paraId="7455B21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3F6CE01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cleanupControls() {</w:t>
      </w:r>
    </w:p>
    <w:p w14:paraId="7A715F4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(orbitDomElement) {</w:t>
      </w:r>
    </w:p>
    <w:p w14:paraId="42EEE5F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orbitDomElement.style.touchAction = ''</w:t>
      </w:r>
    </w:p>
    <w:p w14:paraId="0827931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448CE78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(controls &amp;&amp; controlsChangeHandler) {</w:t>
      </w:r>
    </w:p>
    <w:p w14:paraId="08E73B8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controls.removeEventListener('change', controlsChangeHandler)</w:t>
      </w:r>
    </w:p>
    <w:p w14:paraId="05AEA14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010263A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controlsChangeHandler = null</w:t>
      </w:r>
    </w:p>
    <w:p w14:paraId="3550A38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orbitDomElement = null</w:t>
      </w:r>
    </w:p>
    <w:p w14:paraId="25C345F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(controls) {</w:t>
      </w:r>
    </w:p>
    <w:p w14:paraId="476F45F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controls.dispose()</w:t>
      </w:r>
    </w:p>
    <w:p w14:paraId="76B8CB5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controls = null</w:t>
      </w:r>
    </w:p>
    <w:p w14:paraId="36F5B09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1AB098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1AF9B6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updateControlsInteraction() {</w:t>
      </w:r>
    </w:p>
    <w:p w14:paraId="1B5C412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(!controls || !orbitDomElement || !THREE) return</w:t>
      </w:r>
      <w:r>
        <w:rPr>
          <w:color w:val="000000"/>
        </w:rPr>
        <w:br w:type="page"/>
      </w:r>
    </w:p>
    <w:p w14:paraId="1E86E7B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(!touchDevice.value) {</w:t>
      </w:r>
    </w:p>
    <w:p w14:paraId="59B760A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controls.enabled = true</w:t>
      </w:r>
    </w:p>
    <w:p w14:paraId="6FE5FDA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controls.enableRotate = true</w:t>
      </w:r>
    </w:p>
    <w:p w14:paraId="2B6757A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controls.enableZoom = true</w:t>
      </w:r>
    </w:p>
    <w:p w14:paraId="39BC1DC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controls.enablePan = true</w:t>
      </w:r>
    </w:p>
    <w:p w14:paraId="4974C23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controls.touches = {</w:t>
      </w:r>
    </w:p>
    <w:p w14:paraId="16E532F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ONE: THREE.TOUCH.ROTATE,</w:t>
      </w:r>
    </w:p>
    <w:p w14:paraId="178CCFE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TWO: THREE.TOUCH.DOLLY</w:t>
      </w:r>
    </w:p>
    <w:p w14:paraId="750217C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 w14:paraId="77FDE1A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orbitDomElement.style.touchAction = 'none'</w:t>
      </w:r>
    </w:p>
    <w:p w14:paraId="4FC78D6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</w:t>
      </w:r>
    </w:p>
    <w:p w14:paraId="7AF05A7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3A72374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enabled = showRotationControls.value &amp;&amp; isRotationEnabled.value</w:t>
      </w:r>
    </w:p>
    <w:p w14:paraId="068D0D6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controls.enabled = enabled</w:t>
      </w:r>
    </w:p>
    <w:p w14:paraId="6140A2E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controls.enableRotate = enabled</w:t>
      </w:r>
    </w:p>
    <w:p w14:paraId="657EDC0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controls.enableZoom = false</w:t>
      </w:r>
    </w:p>
    <w:p w14:paraId="02406B0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controls.enablePan = false</w:t>
      </w:r>
    </w:p>
    <w:p w14:paraId="2B7C9F4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controls.touches = {</w:t>
      </w:r>
    </w:p>
    <w:p w14:paraId="17D33CC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ONE: THREE.TOUCH.ROTATE,</w:t>
      </w:r>
    </w:p>
    <w:p w14:paraId="27C53DA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TWO: THREE.TOUCH.NONE</w:t>
      </w:r>
    </w:p>
    <w:p w14:paraId="22EF67C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EE3B42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orbitDomElement.style.touchAction = enabled ? 'none' : 'pan-y'</w:t>
      </w:r>
    </w:p>
    <w:p w14:paraId="24C2D98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A195C5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async function loadOrbitControls() {</w:t>
      </w:r>
    </w:p>
    <w:p w14:paraId="2657AA4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(controls) return</w:t>
      </w:r>
    </w:p>
    <w:p w14:paraId="08EB673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await loadThree()</w:t>
      </w:r>
    </w:p>
    <w:p w14:paraId="1E34E0B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{ OrbitControls } = await import('three/addons/controls/OrbitControls.js')</w:t>
      </w:r>
    </w:p>
    <w:p w14:paraId="64A083D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orbitDomElement = renderer.domElement</w:t>
      </w:r>
    </w:p>
    <w:p w14:paraId="06C763F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controls = new OrbitControls(camera, orbitDomElement)</w:t>
      </w:r>
    </w:p>
    <w:p w14:paraId="2AFEDAF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controls.enableDamping = true</w:t>
      </w:r>
    </w:p>
    <w:p w14:paraId="6976AA0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controls.dampingFactor = 0.08</w:t>
      </w:r>
    </w:p>
    <w:p w14:paraId="79A3802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controls.minDistance = 3</w:t>
      </w:r>
    </w:p>
    <w:p w14:paraId="4140652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controls.maxDistance = 25</w:t>
      </w:r>
    </w:p>
    <w:p w14:paraId="3162EF1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controls.autoRotate = false</w:t>
      </w:r>
    </w:p>
    <w:p w14:paraId="2ED6EEF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controlsChangeHandler = () =&gt; { scheduleRender() }</w:t>
      </w:r>
    </w:p>
    <w:p w14:paraId="53383B6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controls.addEventListener('change', controlsChangeHandler)</w:t>
      </w:r>
    </w:p>
    <w:p w14:paraId="1982E9B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controls.autoRotateSpeed = 0.7</w:t>
      </w:r>
    </w:p>
    <w:p w14:paraId="7AFE9C6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controls.rotateSpeed = 0.6</w:t>
      </w:r>
    </w:p>
    <w:p w14:paraId="59483F5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controls.zoomSpeed = 0.8</w:t>
      </w:r>
    </w:p>
    <w:p w14:paraId="7792E4D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updateControlsInteraction()</w:t>
      </w:r>
    </w:p>
    <w:p w14:paraId="6F2F686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1DB882A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clearContainer(container) {</w:t>
      </w:r>
    </w:p>
    <w:p w14:paraId="286993C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while (container.firstChild) {</w:t>
      </w:r>
    </w:p>
    <w:p w14:paraId="0B8242C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container.removeChild(container.firstChild)</w:t>
      </w:r>
    </w:p>
    <w:p w14:paraId="402F4DD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73F8F7E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9F22C6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async function initScene() {</w:t>
      </w:r>
    </w:p>
    <w:p w14:paraId="21EFD0F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(!canvasRef.value) return</w:t>
      </w:r>
    </w:p>
    <w:p w14:paraId="02553DA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renderError.value = false</w:t>
      </w:r>
    </w:p>
    <w:p w14:paraId="15279DF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isSceneReady.value = false</w:t>
      </w:r>
      <w:r>
        <w:rPr>
          <w:color w:val="000000"/>
        </w:rPr>
        <w:br w:type="page"/>
      </w:r>
    </w:p>
    <w:p w14:paraId="0C5201B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 w14:paraId="1A2FF3B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await loadThree()</w:t>
      </w:r>
    </w:p>
    <w:p w14:paraId="1DF304C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await nextTick()</w:t>
      </w:r>
    </w:p>
    <w:p w14:paraId="3459DBB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const container = canvasRef.value</w:t>
      </w:r>
    </w:p>
    <w:p w14:paraId="4B89982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if (!container) return</w:t>
      </w:r>
    </w:p>
    <w:p w14:paraId="12BF064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const width = container.clientWidth || 320</w:t>
      </w:r>
    </w:p>
    <w:p w14:paraId="302969A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const height = container.clientHeight || 320</w:t>
      </w:r>
    </w:p>
    <w:p w14:paraId="0A0C57C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cleanup()</w:t>
      </w:r>
    </w:p>
    <w:p w14:paraId="659A452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cleanupControls()</w:t>
      </w:r>
    </w:p>
    <w:p w14:paraId="4BF53BF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scene = new THREE.Scene()</w:t>
      </w:r>
    </w:p>
    <w:p w14:paraId="3A014EB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scene.background = null</w:t>
      </w:r>
    </w:p>
    <w:p w14:paraId="75AD443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camera = new THREE.PerspectiveCamera(32, width / height, 0.1, 200)</w:t>
      </w:r>
    </w:p>
    <w:p w14:paraId="012F1F6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renderer = new THREE.WebGLRenderer({</w:t>
      </w:r>
    </w:p>
    <w:p w14:paraId="409C396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antialias: true,</w:t>
      </w:r>
    </w:p>
    <w:p w14:paraId="0DEEE1B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alpha: true,</w:t>
      </w:r>
    </w:p>
    <w:p w14:paraId="6318EBA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powerPreference: 'high-performance'</w:t>
      </w:r>
    </w:p>
    <w:p w14:paraId="319753A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})</w:t>
      </w:r>
    </w:p>
    <w:p w14:paraId="32C4B9D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renderer.setSize(width, height)</w:t>
      </w:r>
    </w:p>
    <w:p w14:paraId="4DCBB9C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renderer.setPixelRatio(Math.min(window.devicePixelRatio, 2))</w:t>
      </w:r>
    </w:p>
    <w:p w14:paraId="147687B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renderer.shadowMap.enabled = false</w:t>
      </w:r>
    </w:p>
    <w:p w14:paraId="146F42D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renderer.outputColorSpace = THREE.SRGBColorSpace</w:t>
      </w:r>
    </w:p>
    <w:p w14:paraId="1343BC0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renderer.toneMapping = THREE.NoToneMapping</w:t>
      </w:r>
    </w:p>
    <w:p w14:paraId="70FBDE9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while (container.firstChild) {</w:t>
      </w:r>
    </w:p>
    <w:p w14:paraId="0AE3965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container.removeChild(container.firstChild)</w:t>
      </w:r>
    </w:p>
    <w:p w14:paraId="2794AB1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 w14:paraId="2A5D892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container.appendChild(renderer.domElement)</w:t>
      </w:r>
    </w:p>
    <w:p w14:paraId="56BBB25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const ambientLight = new THREE.HemisphereLight(0xF8FBFF, 0xDCEBFF, 1.22)</w:t>
      </w:r>
    </w:p>
    <w:p w14:paraId="3CC3EC7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scene.add(ambientLight)</w:t>
      </w:r>
    </w:p>
    <w:p w14:paraId="446112C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const keyLight = new THREE.DirectionalLight(0xFFFFFF, 1.06)</w:t>
      </w:r>
    </w:p>
    <w:p w14:paraId="1064632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keyLight.position.set(6, 8, 11)</w:t>
      </w:r>
    </w:p>
    <w:p w14:paraId="0EC05E6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scene.add(keyLight)</w:t>
      </w:r>
    </w:p>
    <w:p w14:paraId="675BD7F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const rimLight = new THREE.DirectionalLight(0xA8D7FF, 0.62)</w:t>
      </w:r>
    </w:p>
    <w:p w14:paraId="7AF63BD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rimLight.position.set(-7, 5, 8)</w:t>
      </w:r>
    </w:p>
    <w:p w14:paraId="07B5996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scene.add(rimLight)</w:t>
      </w:r>
    </w:p>
    <w:p w14:paraId="3614428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const bounceLight = new THREE.PointLight(0xCBE6FF, 0.6, 32, 2)</w:t>
      </w:r>
    </w:p>
    <w:p w14:paraId="1644DB6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bounceLight.position.set(0, -4, 7)</w:t>
      </w:r>
    </w:p>
    <w:p w14:paraId="1FD3F3E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scene.add(bounceLight)</w:t>
      </w:r>
    </w:p>
    <w:p w14:paraId="6A33158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await loadOrbitControls()</w:t>
      </w:r>
    </w:p>
    <w:p w14:paraId="78602A5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isSceneReady.value = true</w:t>
      </w:r>
    </w:p>
    <w:p w14:paraId="725F9E6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await nextTick()</w:t>
      </w:r>
    </w:p>
    <w:p w14:paraId="4F70179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syncRendererSize()</w:t>
      </w:r>
    </w:p>
    <w:p w14:paraId="00927D7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updateControlsInteraction()</w:t>
      </w:r>
    </w:p>
    <w:p w14:paraId="33F5B70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createBalls()</w:t>
      </w:r>
    </w:p>
    <w:p w14:paraId="74A88D1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startAnimation()</w:t>
      </w:r>
    </w:p>
    <w:p w14:paraId="65145A2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isLoading.value = false</w:t>
      </w:r>
    </w:p>
    <w:p w14:paraId="4FC0AD7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 catch (error) {</w:t>
      </w:r>
    </w:p>
    <w:p w14:paraId="3E19CCD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console.error('初始化 3D 小球失败:', error)</w:t>
      </w:r>
    </w:p>
    <w:p w14:paraId="262FC17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cleanupControls()</w:t>
      </w:r>
    </w:p>
    <w:p w14:paraId="4308E60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cleanup()</w:t>
      </w:r>
    </w:p>
    <w:p w14:paraId="47500AC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renderError.value = true</w:t>
      </w:r>
      <w:r>
        <w:rPr>
          <w:color w:val="000000"/>
        </w:rPr>
        <w:br w:type="page"/>
      </w:r>
    </w:p>
    <w:p w14:paraId="63E2479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isLoading.value = false</w:t>
      </w:r>
    </w:p>
    <w:p w14:paraId="2CC9AD6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74A43DB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1F9039D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getLayoutConfig(count) {</w:t>
      </w:r>
    </w:p>
    <w:p w14:paraId="157B257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(count &gt;= 1000) {</w:t>
      </w:r>
    </w:p>
    <w:p w14:paraId="1E10799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 { radius: 0.16, spacing: 0.4, layerGap: 0.64 }</w:t>
      </w:r>
    </w:p>
    <w:p w14:paraId="3503D03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312AFD3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(count &gt;= 500) {</w:t>
      </w:r>
    </w:p>
    <w:p w14:paraId="14CD4A4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 { radius: 0.17, spacing: 0.42, layerGap: 0.68 }</w:t>
      </w:r>
    </w:p>
    <w:p w14:paraId="76C3AFD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3FB4D8E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(count &gt;= 100) {</w:t>
      </w:r>
    </w:p>
    <w:p w14:paraId="18AE54B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 { radius: 0.19, spacing: 0.46, layerGap: 0.72 }</w:t>
      </w:r>
    </w:p>
    <w:p w14:paraId="66B33F9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4849391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(count &gt;= 50) {</w:t>
      </w:r>
    </w:p>
    <w:p w14:paraId="3BCAA17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 { radius: 0.22, spacing: 0.56, layerGap: 0.72 }</w:t>
      </w:r>
    </w:p>
    <w:p w14:paraId="67C4B7B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76A1F35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return { radius: 0.26, spacing: 0.68, layerGap: 0.82 }</w:t>
      </w:r>
    </w:p>
    <w:p w14:paraId="7AA2FD0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6D67174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createBallMaterial() {</w:t>
      </w:r>
    </w:p>
    <w:p w14:paraId="6EB6884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return new THREE.MeshStandardMaterial({</w:t>
      </w:r>
    </w:p>
    <w:p w14:paraId="5732451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color: 0xFFFFFF,</w:t>
      </w:r>
    </w:p>
    <w:p w14:paraId="4B522C6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roughness: 0.52,</w:t>
      </w:r>
    </w:p>
    <w:p w14:paraId="36B05D5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metalness: 0.02</w:t>
      </w:r>
    </w:p>
    <w:p w14:paraId="32D1BC6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 w14:paraId="7F9B374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E4D145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/**</w:t>
      </w:r>
    </w:p>
    <w:p w14:paraId="7E4448D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* Rebuilds the instanced mesh while keeping balls that were already visible</w:t>
      </w:r>
    </w:p>
    <w:p w14:paraId="3F8A343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* at their final scale. This avoids replaying the full entrance animation</w:t>
      </w:r>
    </w:p>
    <w:p w14:paraId="28E6D99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* whenever the explored number changes.</w:t>
      </w:r>
    </w:p>
    <w:p w14:paraId="7D0112B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 w14:paraId="03D3DC9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* @param {number} animationStartIndex - Index of the first newly added ball.</w:t>
      </w:r>
    </w:p>
    <w:p w14:paraId="3063EA2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 w14:paraId="031E1E0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createBalls(animationStartIndex = 0) {</w:t>
      </w:r>
    </w:p>
    <w:p w14:paraId="4A04A3D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(!scene || !camera || !THREE) return</w:t>
      </w:r>
    </w:p>
    <w:p w14:paraId="28E9430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(instancedMesh) {</w:t>
      </w:r>
    </w:p>
    <w:p w14:paraId="7F6A66B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scene.remove(instancedMesh)</w:t>
      </w:r>
    </w:p>
    <w:p w14:paraId="68D0075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instancedMesh.geometry?.dispose()</w:t>
      </w:r>
    </w:p>
    <w:p w14:paraId="2D1694D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instancedMesh.material?.dispose()</w:t>
      </w:r>
    </w:p>
    <w:p w14:paraId="06ABA8A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instancedMesh = null</w:t>
      </w:r>
    </w:p>
    <w:p w14:paraId="44B303B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67ADD14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count = props.count</w:t>
      </w:r>
    </w:p>
    <w:p w14:paraId="78C7A58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layoutConfig = getLayoutConfig(count)</w:t>
      </w:r>
    </w:p>
    <w:p w14:paraId="5EB6B43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positions = calculatePositions(count, layoutConfig)</w:t>
      </w:r>
    </w:p>
    <w:p w14:paraId="5A809A9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bounds = getBounds(positions)</w:t>
      </w:r>
    </w:p>
    <w:p w14:paraId="23BA1DB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sphereGeometry = new THREE.SphereGeometry(layoutConfig.radius, 24, 24)</w:t>
      </w:r>
    </w:p>
    <w:p w14:paraId="5FB2C89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instancedMesh = new THREE.InstancedMesh(sphereGeometry, createBallMaterial(), count)</w:t>
      </w:r>
    </w:p>
    <w:p w14:paraId="54EE4CB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instancedMesh.castShadow = false</w:t>
      </w:r>
    </w:p>
    <w:p w14:paraId="6E9E14F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instancedMesh.receiveShadow = false</w:t>
      </w:r>
    </w:p>
    <w:p w14:paraId="3BBE821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dummy = new THREE.Object3D()</w:t>
      </w:r>
    </w:p>
    <w:p w14:paraId="5C32DD2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animationDummy = dummy</w:t>
      </w:r>
      <w:r>
        <w:rPr>
          <w:color w:val="000000"/>
        </w:rPr>
        <w:br w:type="page"/>
      </w:r>
    </w:p>
    <w:p w14:paraId="2835BF0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shouldAnimate = !prefersReducedMotion &amp;&amp; animationStartIndex &lt; count</w:t>
      </w:r>
    </w:p>
    <w:p w14:paraId="497AA63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for (let i = 0; i &lt; count; i++) {</w:t>
      </w:r>
    </w:p>
    <w:p w14:paraId="6648193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const pos = positions[i]</w:t>
      </w:r>
    </w:p>
    <w:p w14:paraId="2D6BDA7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const ballColor = getGroupedBallColor(count, i)</w:t>
      </w:r>
    </w:p>
    <w:p w14:paraId="75DC7B3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dummy.position.set(pos.x, pos.y, pos.z)</w:t>
      </w:r>
    </w:p>
    <w:p w14:paraId="7D9A369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const scale = shouldAnimate &amp;&amp; i &gt;= animationStartIndex ? 0 : 1</w:t>
      </w:r>
    </w:p>
    <w:p w14:paraId="2043823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dummy.scale.set(scale, scale, scale)</w:t>
      </w:r>
    </w:p>
    <w:p w14:paraId="6F9E63D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dummy.updateMatrix()</w:t>
      </w:r>
    </w:p>
    <w:p w14:paraId="646D7DA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instancedMesh.setMatrixAt(i, dummy.matrix)</w:t>
      </w:r>
    </w:p>
    <w:p w14:paraId="1992537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instancedMesh.setColorAt(i, ballColor)</w:t>
      </w:r>
    </w:p>
    <w:p w14:paraId="3A70368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4CAA5B9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instancedMesh.instanceMatrix.needsUpdate = true</w:t>
      </w:r>
    </w:p>
    <w:p w14:paraId="3A65AD1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(instancedMesh.instanceColor) {</w:t>
      </w:r>
    </w:p>
    <w:p w14:paraId="4ED9AF3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instancedMesh.instanceColor.needsUpdate = true</w:t>
      </w:r>
    </w:p>
    <w:p w14:paraId="38D1FF3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9BAFEB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instancedMesh.userData = {</w:t>
      </w:r>
    </w:p>
    <w:p w14:paraId="30901D0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positions: positions,</w:t>
      </w:r>
    </w:p>
    <w:p w14:paraId="573E19C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animating: shouldAnimate,</w:t>
      </w:r>
    </w:p>
    <w:p w14:paraId="47CD2F4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animationStartIndex</w:t>
      </w:r>
    </w:p>
    <w:p w14:paraId="787D801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0080F5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scene.add(instancedMesh)</w:t>
      </w:r>
    </w:p>
    <w:p w14:paraId="4688681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fitCameraToBounds(bounds)</w:t>
      </w:r>
    </w:p>
    <w:p w14:paraId="03E9F74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introStartTime = performance.now()</w:t>
      </w:r>
    </w:p>
    <w:p w14:paraId="6D59EF9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47A37F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fitCameraToBounds(bounds) {</w:t>
      </w:r>
    </w:p>
    <w:p w14:paraId="4EB3984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center = bounds.center</w:t>
      </w:r>
    </w:p>
    <w:p w14:paraId="6B7947C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layoutConfig = getLayoutConfig(props.count)</w:t>
      </w:r>
    </w:p>
    <w:p w14:paraId="76388C2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padding = layoutConfig.radius * 2.5 + 0.8</w:t>
      </w:r>
    </w:p>
    <w:p w14:paraId="215CD95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fovRad = camera.fov * (Math.PI / 180)</w:t>
      </w:r>
    </w:p>
    <w:p w14:paraId="100314C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vFovHalf = fovRad / 2</w:t>
      </w:r>
    </w:p>
    <w:p w14:paraId="1C44C22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aspect = camera.aspect || 1</w:t>
      </w:r>
    </w:p>
    <w:p w14:paraId="0C4FA97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hasDepth = bounds.depth &gt; 0</w:t>
      </w:r>
    </w:p>
    <w:p w14:paraId="66525DB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depthWidth = hasDepth ? bounds.depth * 0.45 : 0</w:t>
      </w:r>
    </w:p>
    <w:p w14:paraId="118308D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depthHeight = hasDepth ? bounds.depth * 0.16 : 0</w:t>
      </w:r>
    </w:p>
    <w:p w14:paraId="376E67E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distV = ((bounds.height + depthHeight + padding) / 2) / Math.tan(vFovHalf)</w:t>
      </w:r>
    </w:p>
    <w:p w14:paraId="3ED1603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distH = ((bounds.width + depthWidth + padding) / 2) / Math.tan(vFovHalf) / aspect</w:t>
      </w:r>
    </w:p>
    <w:p w14:paraId="1F4DCB7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let baseDistance = Math.max(distV, distH) * 1.1 + (bounds.depth / 2)</w:t>
      </w:r>
    </w:p>
    <w:p w14:paraId="746CE38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let distance = Math.max(baseDistance, 4.5)</w:t>
      </w:r>
    </w:p>
    <w:p w14:paraId="2A22C4C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let heightBoost = Math.max(bounds.height * 0.08, 0.84)</w:t>
      </w:r>
    </w:p>
    <w:p w14:paraId="6E2590D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let lookTargetY = center.y</w:t>
      </w:r>
    </w:p>
    <w:p w14:paraId="6E3CE94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(props.count &gt;= 100) {</w:t>
      </w:r>
    </w:p>
    <w:p w14:paraId="40AB111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heightBoost = Math.max(bounds.height * 0.1, 1)</w:t>
      </w:r>
    </w:p>
    <w:p w14:paraId="667A1ED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01BF94A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(props.count &gt;= 500) {</w:t>
      </w:r>
    </w:p>
    <w:p w14:paraId="1815B70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heightBoost = Math.max(bounds.height * 0.12, 1.24)</w:t>
      </w:r>
    </w:p>
    <w:p w14:paraId="2DB6641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lookTargetY = center.y + bounds.height * 0.02</w:t>
      </w:r>
    </w:p>
    <w:p w14:paraId="2E3D7CB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7B5D174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(props.count &gt;= 1000) {</w:t>
      </w:r>
    </w:p>
    <w:p w14:paraId="116A6C5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heightBoost = Math.max(bounds.height * 0.14, 1.42)</w:t>
      </w:r>
    </w:p>
    <w:p w14:paraId="6CC2819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lookTargetY = center.y + bounds.height * 0.04</w:t>
      </w:r>
      <w:r>
        <w:rPr>
          <w:color w:val="000000"/>
        </w:rPr>
        <w:br w:type="page"/>
      </w:r>
    </w:p>
    <w:p w14:paraId="598A18C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4E047D7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cameraYaw = props.count &gt;= 500 ? Math.PI / 7 : hasDepth ? Math.PI / 10 : 0</w:t>
      </w:r>
    </w:p>
    <w:p w14:paraId="0836D70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cameraX = center.x + Math.sin(cameraYaw) * distance</w:t>
      </w:r>
    </w:p>
    <w:p w14:paraId="70F0124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cameraZ = center.z + Math.cos(cameraYaw) * distance</w:t>
      </w:r>
    </w:p>
    <w:p w14:paraId="49677E3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camera.position.set(cameraX, center.y + heightBoost, cameraZ)</w:t>
      </w:r>
    </w:p>
    <w:p w14:paraId="01412DD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camera.lookAt(center.x, lookTargetY, center.z)</w:t>
      </w:r>
    </w:p>
    <w:p w14:paraId="0DE542F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(controls) {</w:t>
      </w:r>
    </w:p>
    <w:p w14:paraId="1FED30D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controls.target.set(center.x, lookTargetY, center.z)</w:t>
      </w:r>
    </w:p>
    <w:p w14:paraId="6FF59EE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controls.update()</w:t>
      </w:r>
    </w:p>
    <w:p w14:paraId="7113016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6007E7B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446BD14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calculatePositions(count, layoutConfig) {</w:t>
      </w:r>
    </w:p>
    <w:p w14:paraId="62421A5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positions = []</w:t>
      </w:r>
    </w:p>
    <w:p w14:paraId="4C48A97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spacing = layoutConfig.spacing</w:t>
      </w:r>
    </w:p>
    <w:p w14:paraId="35DD33F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rowSpacing = count &gt; 10 ? spacing * 1.12 : spacing</w:t>
      </w:r>
    </w:p>
    <w:p w14:paraId="78299F6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layerGap = layoutConfig.layerGap</w:t>
      </w:r>
    </w:p>
    <w:p w14:paraId="7D762E2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centeredOffset = 4.5</w:t>
      </w:r>
    </w:p>
    <w:p w14:paraId="1ED094F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for (let index = 0; index &lt; count; index++) {</w:t>
      </w:r>
    </w:p>
    <w:p w14:paraId="0899957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const ones = index % 10</w:t>
      </w:r>
    </w:p>
    <w:p w14:paraId="66AE59D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const tens = Math.floor(index / 10) % 10</w:t>
      </w:r>
    </w:p>
    <w:p w14:paraId="5BC59B4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const hundreds = Math.floor(index / 100)</w:t>
      </w:r>
    </w:p>
    <w:p w14:paraId="28A1C8B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positions.push({</w:t>
      </w:r>
    </w:p>
    <w:p w14:paraId="6DD53CB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x: (ones - centeredOffset) * spacing,</w:t>
      </w:r>
    </w:p>
    <w:p w14:paraId="66ED4DE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y: (centeredOffset - tens) * rowSpacing,</w:t>
      </w:r>
    </w:p>
    <w:p w14:paraId="0DFE033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z: (hundreds - (Math.max(Math.ceil(count / 100), 1) - 1) / 2) * layerGap</w:t>
      </w:r>
    </w:p>
    <w:p w14:paraId="7490D6C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})</w:t>
      </w:r>
    </w:p>
    <w:p w14:paraId="262DA67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43889D4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return positions</w:t>
      </w:r>
    </w:p>
    <w:p w14:paraId="2060DD1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6150E5A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getBounds(positions) {</w:t>
      </w:r>
    </w:p>
    <w:p w14:paraId="5F99EA7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(positions.length === 0) {</w:t>
      </w:r>
    </w:p>
    <w:p w14:paraId="305F275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 w14:paraId="2B32FDE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width: 0,</w:t>
      </w:r>
    </w:p>
    <w:p w14:paraId="200DA23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height: 0,</w:t>
      </w:r>
    </w:p>
    <w:p w14:paraId="4018EA6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depth: 0,</w:t>
      </w:r>
    </w:p>
    <w:p w14:paraId="0814EC4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center: { x: 0, y: 0, z: 0 }</w:t>
      </w:r>
    </w:p>
    <w:p w14:paraId="50E776C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 w14:paraId="6807A47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39D252B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let minX = Infinity</w:t>
      </w:r>
    </w:p>
    <w:p w14:paraId="158AB10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let maxX = -Infinity</w:t>
      </w:r>
    </w:p>
    <w:p w14:paraId="3AB6988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let minY = Infinity</w:t>
      </w:r>
    </w:p>
    <w:p w14:paraId="78CBC02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let maxY = -Infinity</w:t>
      </w:r>
    </w:p>
    <w:p w14:paraId="4123A49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let minZ = Infinity</w:t>
      </w:r>
    </w:p>
    <w:p w14:paraId="20BBD78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let maxZ = -Infinity</w:t>
      </w:r>
    </w:p>
    <w:p w14:paraId="016B610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positions.forEach((p) =&gt; {</w:t>
      </w:r>
    </w:p>
    <w:p w14:paraId="489DE99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minX = Math.min(minX, p.x)</w:t>
      </w:r>
    </w:p>
    <w:p w14:paraId="20CBC0D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maxX = Math.max(maxX, p.x)</w:t>
      </w:r>
    </w:p>
    <w:p w14:paraId="550FC12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minY = Math.min(minY, p.y)</w:t>
      </w:r>
    </w:p>
    <w:p w14:paraId="6BC67CE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maxY = Math.max(maxY, p.y)</w:t>
      </w:r>
    </w:p>
    <w:p w14:paraId="7594455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minZ = Math.min(minZ, p.z)</w:t>
      </w:r>
      <w:r>
        <w:rPr>
          <w:color w:val="000000"/>
        </w:rPr>
        <w:br w:type="page"/>
      </w:r>
    </w:p>
    <w:p w14:paraId="1528A8D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maxZ = Math.max(maxZ, p.z)</w:t>
      </w:r>
    </w:p>
    <w:p w14:paraId="542E998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 w14:paraId="1E8F1E0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return {</w:t>
      </w:r>
    </w:p>
    <w:p w14:paraId="5D3C534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width: maxX - minX,</w:t>
      </w:r>
    </w:p>
    <w:p w14:paraId="00C265F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height: maxY - minY,</w:t>
      </w:r>
    </w:p>
    <w:p w14:paraId="079DFB8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depth: maxZ - minZ,</w:t>
      </w:r>
    </w:p>
    <w:p w14:paraId="1279980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center: {</w:t>
      </w:r>
    </w:p>
    <w:p w14:paraId="49F14DF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x: (minX + maxX) / 2,</w:t>
      </w:r>
    </w:p>
    <w:p w14:paraId="3E206AB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y: (minY + maxY) / 2,</w:t>
      </w:r>
    </w:p>
    <w:p w14:paraId="5799C86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z: (minZ + maxZ) / 2</w:t>
      </w:r>
    </w:p>
    <w:p w14:paraId="69F0C9B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 w14:paraId="07DFF0B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07768BC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4A183A6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scheduleRender() {</w:t>
      </w:r>
    </w:p>
    <w:p w14:paraId="0DAF6A9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(!animationId &amp;&amp; !renderId &amp;&amp; renderer &amp;&amp; scene &amp;&amp; camera) {</w:t>
      </w:r>
    </w:p>
    <w:p w14:paraId="22BC4A9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renderId = requestAnimationFrame(renderOnce)</w:t>
      </w:r>
    </w:p>
    <w:p w14:paraId="2771D8C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28729D1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3351F48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renderOnce() {</w:t>
      </w:r>
    </w:p>
    <w:p w14:paraId="66A5789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renderId = null</w:t>
      </w:r>
    </w:p>
    <w:p w14:paraId="4313A93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(renderer &amp;&amp; scene &amp;&amp; camera) {</w:t>
      </w:r>
    </w:p>
    <w:p w14:paraId="0C1AFDA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controls?.update()</w:t>
      </w:r>
    </w:p>
    <w:p w14:paraId="668A896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renderer.render(scene, camera)</w:t>
      </w:r>
    </w:p>
    <w:p w14:paraId="7284F3F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4F7876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693B071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easeOutElastic(t) {</w:t>
      </w:r>
    </w:p>
    <w:p w14:paraId="19B07AB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c4 = (2 * Math.PI) / 3</w:t>
      </w:r>
    </w:p>
    <w:p w14:paraId="2E32CB8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return t === 0 ? 0 : t === 1 ? 1 : Math.pow(2, -10 * t) * Math.sin((t * 10 - 0.75) * c4) + 1</w:t>
      </w:r>
    </w:p>
    <w:p w14:paraId="74DDD7F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2EB0FF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animate(time) {</w:t>
      </w:r>
    </w:p>
    <w:p w14:paraId="2C449C1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(!renderer || !scene || !camera || !instancedMesh?.userData.animating) {</w:t>
      </w:r>
    </w:p>
    <w:p w14:paraId="623FAC5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animationId = null</w:t>
      </w:r>
    </w:p>
    <w:p w14:paraId="02B29E5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</w:t>
      </w:r>
    </w:p>
    <w:p w14:paraId="66D34F2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60E72CC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controls?.update()</w:t>
      </w:r>
    </w:p>
    <w:p w14:paraId="5FF6EEA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{ positions, animationStartIndex } = instancedMesh.userData</w:t>
      </w:r>
    </w:p>
    <w:p w14:paraId="660D1E4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let allDone = true</w:t>
      </w:r>
    </w:p>
    <w:p w14:paraId="0635A10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elapsed = time - introStartTime</w:t>
      </w:r>
    </w:p>
    <w:p w14:paraId="53E65C3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for (let i = animationStartIndex; i &lt; positions.length; i++) {</w:t>
      </w:r>
    </w:p>
    <w:p w14:paraId="31B5BE0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const delay = (positions.length - 1 - i) * 1.5</w:t>
      </w:r>
    </w:p>
    <w:p w14:paraId="3D9849D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const ballElapsed = Math.max(0, elapsed - delay)</w:t>
      </w:r>
    </w:p>
    <w:p w14:paraId="21118F0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const duration = 650</w:t>
      </w:r>
    </w:p>
    <w:p w14:paraId="17444CB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let progress = ballElapsed / duration</w:t>
      </w:r>
    </w:p>
    <w:p w14:paraId="4B2336E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if (progress &lt; 1) {</w:t>
      </w:r>
    </w:p>
    <w:p w14:paraId="7054838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allDone = false</w:t>
      </w:r>
    </w:p>
    <w:p w14:paraId="5AB71CD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 w14:paraId="09123A5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progress = 1</w:t>
      </w:r>
    </w:p>
    <w:p w14:paraId="5FE93BA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 w14:paraId="0631336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const pos = positions[i]</w:t>
      </w:r>
    </w:p>
    <w:p w14:paraId="4D81E1A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const scale = easeOutElastic(progress)</w:t>
      </w:r>
      <w:r>
        <w:rPr>
          <w:color w:val="000000"/>
        </w:rPr>
        <w:br w:type="page"/>
      </w:r>
    </w:p>
    <w:p w14:paraId="2251D45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animationDummy.position.set(pos.x, pos.y, pos.z)</w:t>
      </w:r>
    </w:p>
    <w:p w14:paraId="3D47171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animationDummy.scale.set(scale, scale, scale)</w:t>
      </w:r>
    </w:p>
    <w:p w14:paraId="6772EF4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animationDummy.updateMatrix()</w:t>
      </w:r>
    </w:p>
    <w:p w14:paraId="54E56A6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instancedMesh.setMatrixAt(i, animationDummy.matrix)</w:t>
      </w:r>
    </w:p>
    <w:p w14:paraId="697CC6C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28C717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instancedMesh.instanceMatrix.needsUpdate = true</w:t>
      </w:r>
    </w:p>
    <w:p w14:paraId="33FAB0E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renderer.render(scene, camera)</w:t>
      </w:r>
    </w:p>
    <w:p w14:paraId="24141B6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(allDone) {</w:t>
      </w:r>
    </w:p>
    <w:p w14:paraId="30CFE02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instancedMesh.userData.animating = false</w:t>
      </w:r>
    </w:p>
    <w:p w14:paraId="6D719DF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animationId = null</w:t>
      </w:r>
    </w:p>
    <w:p w14:paraId="1F7413E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</w:t>
      </w:r>
    </w:p>
    <w:p w14:paraId="664C5F9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18FE79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animationId = requestAnimationFrame(animate)</w:t>
      </w:r>
    </w:p>
    <w:p w14:paraId="1747679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73C6CB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startAnimation() {</w:t>
      </w:r>
    </w:p>
    <w:p w14:paraId="51E7A7C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(!instancedMesh?.userData.animating || animationId) {</w:t>
      </w:r>
    </w:p>
    <w:p w14:paraId="06796A0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scheduleRender()</w:t>
      </w:r>
    </w:p>
    <w:p w14:paraId="37B4A70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</w:t>
      </w:r>
    </w:p>
    <w:p w14:paraId="48280E0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235B77B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introStartTime = performance.now()</w:t>
      </w:r>
    </w:p>
    <w:p w14:paraId="2CA695F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animationId = requestAnimationFrame(animate)</w:t>
      </w:r>
    </w:p>
    <w:p w14:paraId="132713A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366C7A0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cleanup() {</w:t>
      </w:r>
    </w:p>
    <w:p w14:paraId="308675B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(animationId) {</w:t>
      </w:r>
    </w:p>
    <w:p w14:paraId="1E9B46E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cancelAnimationFrame(animationId)</w:t>
      </w:r>
    </w:p>
    <w:p w14:paraId="00666F1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animationId = null</w:t>
      </w:r>
    </w:p>
    <w:p w14:paraId="6E5D58A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FA3ABF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(renderId) {</w:t>
      </w:r>
    </w:p>
    <w:p w14:paraId="60FC869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cancelAnimationFrame(renderId)</w:t>
      </w:r>
    </w:p>
    <w:p w14:paraId="161003A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renderId = null</w:t>
      </w:r>
    </w:p>
    <w:p w14:paraId="7574217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649668B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(renderer) {</w:t>
      </w:r>
    </w:p>
    <w:p w14:paraId="01A35D2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renderer.dispose()</w:t>
      </w:r>
    </w:p>
    <w:p w14:paraId="47519CE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if (renderer.domElement.parentNode) {</w:t>
      </w:r>
    </w:p>
    <w:p w14:paraId="400A7B8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renderer.domElement.parentNode.removeChild(renderer.domElement)</w:t>
      </w:r>
    </w:p>
    <w:p w14:paraId="7EF8714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 w14:paraId="1E458BE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renderer = null</w:t>
      </w:r>
    </w:p>
    <w:p w14:paraId="1345387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25665B5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(instancedMesh) {</w:t>
      </w:r>
    </w:p>
    <w:p w14:paraId="2C50D6F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instancedMesh.geometry?.dispose()</w:t>
      </w:r>
    </w:p>
    <w:p w14:paraId="274E09B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instancedMesh.material?.dispose()</w:t>
      </w:r>
    </w:p>
    <w:p w14:paraId="017A8E6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instancedMesh = null</w:t>
      </w:r>
    </w:p>
    <w:p w14:paraId="7301B99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4A06289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scene = null</w:t>
      </w:r>
    </w:p>
    <w:p w14:paraId="06AC619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camera = null</w:t>
      </w:r>
    </w:p>
    <w:p w14:paraId="0BE2142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animationDummy = null</w:t>
      </w:r>
    </w:p>
    <w:p w14:paraId="4AE7E27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isSceneReady.value = false</w:t>
      </w:r>
    </w:p>
    <w:p w14:paraId="76E8175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2B8982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syncRendererSize() {</w:t>
      </w:r>
    </w:p>
    <w:p w14:paraId="3597C4F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(!canvasRef.value || !renderer || !camera) return false</w:t>
      </w:r>
      <w:r>
        <w:rPr>
          <w:color w:val="000000"/>
        </w:rPr>
        <w:br w:type="page"/>
      </w:r>
    </w:p>
    <w:p w14:paraId="2BF0545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width = canvasRef.value.clientWidth</w:t>
      </w:r>
    </w:p>
    <w:p w14:paraId="71E3ACC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height = canvasRef.value.clientHeight</w:t>
      </w:r>
    </w:p>
    <w:p w14:paraId="6C54685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(!width || !height) return false</w:t>
      </w:r>
    </w:p>
    <w:p w14:paraId="6591C68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camera.aspect = width / height</w:t>
      </w:r>
    </w:p>
    <w:p w14:paraId="17A6F41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camera.updateProjectionMatrix()</w:t>
      </w:r>
    </w:p>
    <w:p w14:paraId="2C4683B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renderer.setSize(width, height)</w:t>
      </w:r>
    </w:p>
    <w:p w14:paraId="321BBAD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renderer.setPixelRatio(Math.min(window.devicePixelRatio, 2))</w:t>
      </w:r>
    </w:p>
    <w:p w14:paraId="5694E80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return true</w:t>
      </w:r>
    </w:p>
    <w:p w14:paraId="65F2F73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E09129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handleResize() {</w:t>
      </w:r>
    </w:p>
    <w:p w14:paraId="50B5C93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(!syncRendererSize()) return</w:t>
      </w:r>
    </w:p>
    <w:p w14:paraId="5CC5618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scheduleRender()</w:t>
      </w:r>
    </w:p>
    <w:p w14:paraId="4DF9A83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862493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toggleRotation() {</w:t>
      </w:r>
    </w:p>
    <w:p w14:paraId="7873210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isRotationEnabled.value = !isRotationEnabled.value</w:t>
      </w:r>
    </w:p>
    <w:p w14:paraId="500D178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updateControlsInteraction()</w:t>
      </w:r>
    </w:p>
    <w:p w14:paraId="2EE665B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scheduleRender()</w:t>
      </w:r>
    </w:p>
    <w:p w14:paraId="5F84A37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436559D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function resetCameraView() {</w:t>
      </w:r>
    </w:p>
    <w:p w14:paraId="4CCC282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positions = instancedMesh?.userData.positions</w:t>
      </w:r>
    </w:p>
    <w:p w14:paraId="1C5E948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(!positions?.length) return</w:t>
      </w:r>
    </w:p>
    <w:p w14:paraId="592BC07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fitCameraToBounds(getBounds(positions))</w:t>
      </w:r>
    </w:p>
    <w:p w14:paraId="5544FB8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scheduleRender()</w:t>
      </w:r>
    </w:p>
    <w:p w14:paraId="4E6A7BE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13253A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async function retryRender() {</w:t>
      </w:r>
    </w:p>
    <w:p w14:paraId="41C91CE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isLoading.value = true</w:t>
      </w:r>
    </w:p>
    <w:p w14:paraId="5177CCB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renderError.value = false</w:t>
      </w:r>
    </w:p>
    <w:p w14:paraId="012D8C7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await nextTick()</w:t>
      </w:r>
    </w:p>
    <w:p w14:paraId="604020B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await initScene()</w:t>
      </w:r>
    </w:p>
    <w:p w14:paraId="21A3956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052E26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onMounted(() =&gt; {</w:t>
      </w:r>
    </w:p>
    <w:p w14:paraId="297CFEC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touchDevice.value = isTouchDevice()</w:t>
      </w:r>
    </w:p>
    <w:p w14:paraId="26C875F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nextTick(() =&gt; {</w:t>
      </w:r>
    </w:p>
    <w:p w14:paraId="0517B2D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initScene()</w:t>
      </w:r>
    </w:p>
    <w:p w14:paraId="5E867E9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window.addEventListener('resize', handleResize)</w:t>
      </w:r>
    </w:p>
    <w:p w14:paraId="0B43C30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if (window.ResizeObserver &amp;&amp; canvasRef.value) {</w:t>
      </w:r>
    </w:p>
    <w:p w14:paraId="500BDE2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resizeObserver = new ResizeObserver(() =&gt; {</w:t>
      </w:r>
    </w:p>
    <w:p w14:paraId="31C35F0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handleResize()</w:t>
      </w:r>
    </w:p>
    <w:p w14:paraId="70D1CA2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})</w:t>
      </w:r>
    </w:p>
    <w:p w14:paraId="460BA18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resizeObserver.observe(canvasRef.value)</w:t>
      </w:r>
    </w:p>
    <w:p w14:paraId="21FD03D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 w14:paraId="33F232B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 w14:paraId="41269D1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})</w:t>
      </w:r>
    </w:p>
    <w:p w14:paraId="7C39844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onUnmounted(() =&gt; {</w:t>
      </w:r>
    </w:p>
    <w:p w14:paraId="495DA7F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cleanup()</w:t>
      </w:r>
    </w:p>
    <w:p w14:paraId="1FF0643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window.removeEventListener('resize', handleResize)</w:t>
      </w:r>
    </w:p>
    <w:p w14:paraId="53E74A3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resizeObserver?.disconnect()</w:t>
      </w:r>
    </w:p>
    <w:p w14:paraId="3C9163D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})</w:t>
      </w:r>
    </w:p>
    <w:p w14:paraId="5E16166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watch(() =&gt; props.count, async (nextCount, previousCount) =&gt; {</w:t>
      </w:r>
    </w:p>
    <w:p w14:paraId="5B4A943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isRotationEnabled.value = false</w:t>
      </w:r>
      <w:r>
        <w:rPr>
          <w:color w:val="000000"/>
        </w:rPr>
        <w:br w:type="page"/>
      </w:r>
    </w:p>
    <w:p w14:paraId="05A6E0B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(renderError.value) return</w:t>
      </w:r>
    </w:p>
    <w:p w14:paraId="56E85DD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await nextTick()</w:t>
      </w:r>
    </w:p>
    <w:p w14:paraId="7753F8D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(!scene || !renderer) return</w:t>
      </w:r>
    </w:p>
    <w:p w14:paraId="35F0343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(animationId) {</w:t>
      </w:r>
    </w:p>
    <w:p w14:paraId="3C36FF9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cancelAnimationFrame(animationId)</w:t>
      </w:r>
    </w:p>
    <w:p w14:paraId="5CE61F0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animationId = null</w:t>
      </w:r>
    </w:p>
    <w:p w14:paraId="0EAF7C2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0069CD5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if (renderId) {</w:t>
      </w:r>
    </w:p>
    <w:p w14:paraId="6BA1415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cancelAnimationFrame(renderId)</w:t>
      </w:r>
    </w:p>
    <w:p w14:paraId="17E5AD3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renderId = null</w:t>
      </w:r>
    </w:p>
    <w:p w14:paraId="616A7FE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5EA884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syncRendererSize()</w:t>
      </w:r>
    </w:p>
    <w:p w14:paraId="3B6FF09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animationStartIndex = nextCount &gt; previousCount ? previousCount : nextCount</w:t>
      </w:r>
    </w:p>
    <w:p w14:paraId="61385B6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createBalls(animationStartIndex)</w:t>
      </w:r>
    </w:p>
    <w:p w14:paraId="7A7EC96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updateControlsInteraction()</w:t>
      </w:r>
    </w:p>
    <w:p w14:paraId="7CCAB05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startAnimation()</w:t>
      </w:r>
    </w:p>
    <w:p w14:paraId="143F5A3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})</w:t>
      </w:r>
    </w:p>
    <w:p w14:paraId="1007E9F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&lt;/script&gt;</w:t>
      </w:r>
    </w:p>
    <w:p w14:paraId="236D709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&lt;template&gt;</w:t>
      </w:r>
    </w:p>
    <w:p w14:paraId="4259E2B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&lt;div</w:t>
      </w:r>
    </w:p>
    <w:p w14:paraId="6B6CB2E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class="ball-array"</w:t>
      </w:r>
    </w:p>
    <w:p w14:paraId="1E94119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:class="{</w:t>
      </w:r>
    </w:p>
    <w:p w14:paraId="7AF621A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'ball-array--compact': size === 'compact',</w:t>
      </w:r>
    </w:p>
    <w:p w14:paraId="1A9A6E6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'ball-array--has-controls': showRotationControls</w:t>
      </w:r>
    </w:p>
    <w:p w14:paraId="42BE114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}"</w:t>
      </w:r>
    </w:p>
    <w:p w14:paraId="3561880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&gt;</w:t>
      </w:r>
    </w:p>
    <w:p w14:paraId="2E3F6F4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&lt;div v-if="isLoading" class="loading-indicator" aria-hidden="true"&gt;</w:t>
      </w:r>
    </w:p>
    <w:p w14:paraId="73E2A58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&lt;span class="dot"&gt;&lt;/span&gt;</w:t>
      </w:r>
    </w:p>
    <w:p w14:paraId="389F5F1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&lt;span class="dot"&gt;&lt;/span&gt;</w:t>
      </w:r>
    </w:p>
    <w:p w14:paraId="64C8D06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&lt;span class="dot"&gt;&lt;/span&gt;</w:t>
      </w:r>
    </w:p>
    <w:p w14:paraId="4FE11F3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 w14:paraId="4B26F2B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&lt;div</w:t>
      </w:r>
    </w:p>
    <w:p w14:paraId="67D449B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v-if="renderError"</w:t>
      </w:r>
    </w:p>
    <w:p w14:paraId="3FB7778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class="render-fallback"</w:t>
      </w:r>
    </w:p>
    <w:p w14:paraId="33D19A0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role="group"</w:t>
      </w:r>
    </w:p>
    <w:p w14:paraId="7EC367D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:aria-label="ariaLabel"</w:t>
      </w:r>
    </w:p>
    <w:p w14:paraId="36471C1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data-testid="ball-render-fallback"</w:t>
      </w:r>
    </w:p>
    <w:p w14:paraId="75B0648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&gt;</w:t>
      </w:r>
    </w:p>
    <w:p w14:paraId="682D054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&lt;strong&gt;暂时无法显示 3D 小球&lt;/strong&gt;</w:t>
      </w:r>
    </w:p>
    <w:p w14:paraId="438AC80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&lt;span&gt;可以重试显示，或刷新页面后再试。&lt;/span&gt;</w:t>
      </w:r>
    </w:p>
    <w:p w14:paraId="65EC921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&lt;button</w:t>
      </w:r>
    </w:p>
    <w:p w14:paraId="4A06991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class="render-retry-btn"</w:t>
      </w:r>
    </w:p>
    <w:p w14:paraId="6DDD884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type="button"</w:t>
      </w:r>
    </w:p>
    <w:p w14:paraId="0039C17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data-testid="ball-render-retry"</w:t>
      </w:r>
    </w:p>
    <w:p w14:paraId="2F2C0F5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@click="retryRender"</w:t>
      </w:r>
    </w:p>
    <w:p w14:paraId="39ABC2C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&gt;</w:t>
      </w:r>
    </w:p>
    <w:p w14:paraId="16A6D5A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&lt;RotateCcw :size="16" aria-hidden="true" /&gt;</w:t>
      </w:r>
    </w:p>
    <w:p w14:paraId="1F4C7E9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&lt;span&gt;重试显示&lt;/span&gt;</w:t>
      </w:r>
    </w:p>
    <w:p w14:paraId="7901C72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&lt;/button&gt;</w:t>
      </w:r>
    </w:p>
    <w:p w14:paraId="2C45E39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  <w:r>
        <w:rPr>
          <w:color w:val="000000"/>
        </w:rPr>
        <w:br w:type="page"/>
      </w:r>
    </w:p>
    <w:p w14:paraId="1663A6A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&lt;div v-else ref="canvasRef" class="canvas-wrapper" role="img" :aria-label="ariaLabel"&gt;&lt;/div&gt;</w:t>
      </w:r>
    </w:p>
    <w:p w14:paraId="2C382D1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&lt;div v-if="showRotationControls" class="view-controls" aria-label="3D 视角控制"&gt;</w:t>
      </w:r>
    </w:p>
    <w:p w14:paraId="01452F3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&lt;button</w:t>
      </w:r>
    </w:p>
    <w:p w14:paraId="5C32D83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class="view-control-btn view-control-btn--toggle"</w:t>
      </w:r>
    </w:p>
    <w:p w14:paraId="27933D7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:class="{ 'is-active': isRotationEnabled }"</w:t>
      </w:r>
    </w:p>
    <w:p w14:paraId="4BBB136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type="button"</w:t>
      </w:r>
    </w:p>
    <w:p w14:paraId="15C18B9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data-testid="rotation-toggle"</w:t>
      </w:r>
    </w:p>
    <w:p w14:paraId="20C7B38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:aria-label="isRotationEnabled ? '结束旋转并恢复页面滚动' : '启用小球旋转查看'"</w:t>
      </w:r>
    </w:p>
    <w:p w14:paraId="1B9B914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:aria-pressed="isRotationEnabled"</w:t>
      </w:r>
    </w:p>
    <w:p w14:paraId="37BDB26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@click="toggleRotation"</w:t>
      </w:r>
    </w:p>
    <w:p w14:paraId="790F6F9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&gt;</w:t>
      </w:r>
    </w:p>
    <w:p w14:paraId="2BC4BBF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&lt;Move3D :size="18" aria-hidden="true" /&gt;</w:t>
      </w:r>
    </w:p>
    <w:p w14:paraId="41D5352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&lt;span&gt;{{ isRotationEnabled ? '完成' : '旋转查看' }}&lt;/span&gt;</w:t>
      </w:r>
    </w:p>
    <w:p w14:paraId="43F3636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&lt;/button&gt;</w:t>
      </w:r>
    </w:p>
    <w:p w14:paraId="47D0BFD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&lt;button</w:t>
      </w:r>
    </w:p>
    <w:p w14:paraId="2F3B809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v-if="isRotationEnabled"</w:t>
      </w:r>
    </w:p>
    <w:p w14:paraId="22BA8CD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class="view-control-btn view-control-btn--icon"</w:t>
      </w:r>
    </w:p>
    <w:p w14:paraId="4881282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type="button"</w:t>
      </w:r>
    </w:p>
    <w:p w14:paraId="52E7E19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data-testid="rotation-reset"</w:t>
      </w:r>
    </w:p>
    <w:p w14:paraId="0CFFEF0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aria-label="重置小球视角"</w:t>
      </w:r>
    </w:p>
    <w:p w14:paraId="72BE118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@click="resetCameraView"</w:t>
      </w:r>
    </w:p>
    <w:p w14:paraId="4C854E1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&gt;</w:t>
      </w:r>
    </w:p>
    <w:p w14:paraId="0C90B9D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&lt;RotateCcw :size="18" aria-hidden="true" /&gt;</w:t>
      </w:r>
    </w:p>
    <w:p w14:paraId="0F01114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&lt;/button&gt;</w:t>
      </w:r>
    </w:p>
    <w:p w14:paraId="0DE22B3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 w14:paraId="061CEE7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&lt;/div&gt;</w:t>
      </w:r>
    </w:p>
    <w:p w14:paraId="2EAAA39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&lt;/template&gt;</w:t>
      </w:r>
    </w:p>
    <w:p w14:paraId="5AB3DA1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&lt;style scoped&gt;</w:t>
      </w:r>
    </w:p>
    <w:p w14:paraId="48C0E48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.ball-array {</w:t>
      </w:r>
    </w:p>
    <w:p w14:paraId="2EF4BAA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 w14:paraId="36A18A7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width: 100%;</w:t>
      </w:r>
    </w:p>
    <w:p w14:paraId="05DBA4D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height: 100%;</w:t>
      </w:r>
    </w:p>
    <w:p w14:paraId="68E6DF0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min-height: 236px;</w:t>
      </w:r>
    </w:p>
    <w:p w14:paraId="4323999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var(--radius-lg);</w:t>
      </w:r>
    </w:p>
    <w:p w14:paraId="53FE3D1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 w14:paraId="644C6A0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#f4f8ff;</w:t>
      </w:r>
    </w:p>
    <w:p w14:paraId="7882C65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border: 1px solid rgba(146, 186, 236, 0.32);</w:t>
      </w:r>
    </w:p>
    <w:p w14:paraId="7E54D8B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box-shadow: 0 12px 28px rgba(72, 116, 188, 0.1);</w:t>
      </w:r>
    </w:p>
    <w:p w14:paraId="233393A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1EBA301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.canvas-wrapper {</w:t>
      </w:r>
    </w:p>
    <w:p w14:paraId="363AF67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 w14:paraId="75FA15A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width: 100%;</w:t>
      </w:r>
    </w:p>
    <w:p w14:paraId="29741C1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height: 100%;</w:t>
      </w:r>
    </w:p>
    <w:p w14:paraId="03EF659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min-height: 236px;</w:t>
      </w:r>
    </w:p>
    <w:p w14:paraId="624F862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var(--radius-lg);</w:t>
      </w:r>
    </w:p>
    <w:p w14:paraId="70E0F7A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 w14:paraId="1172CD1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transparent;</w:t>
      </w:r>
    </w:p>
    <w:p w14:paraId="23C0F8D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F84DF0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.canvas-wrapper canvas {</w:t>
      </w:r>
    </w:p>
    <w:p w14:paraId="796DC7A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block;</w:t>
      </w:r>
      <w:r>
        <w:rPr>
          <w:color w:val="000000"/>
        </w:rPr>
        <w:br w:type="page"/>
      </w:r>
    </w:p>
    <w:p w14:paraId="3CA5BF6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width: 100% !important;</w:t>
      </w:r>
    </w:p>
    <w:p w14:paraId="46CB34F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height: 100% !important;</w:t>
      </w:r>
    </w:p>
    <w:p w14:paraId="6D14C49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4282ED8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.render-fallback {</w:t>
      </w:r>
    </w:p>
    <w:p w14:paraId="70C0EAF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width: 100%;</w:t>
      </w:r>
    </w:p>
    <w:p w14:paraId="7E91E42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height: 100%;</w:t>
      </w:r>
    </w:p>
    <w:p w14:paraId="34DF991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min-height: inherit;</w:t>
      </w:r>
    </w:p>
    <w:p w14:paraId="24396BB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padding: 24px;</w:t>
      </w:r>
    </w:p>
    <w:p w14:paraId="3F0FAA3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42BA552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 w14:paraId="33FE850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65499ED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 w14:paraId="76D8401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6px;</w:t>
      </w:r>
    </w:p>
    <w:p w14:paraId="74DBFBE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var(--text-blue-light);</w:t>
      </w:r>
    </w:p>
    <w:p w14:paraId="0ACF908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text-align: center;</w:t>
      </w:r>
    </w:p>
    <w:p w14:paraId="3D7906B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4D4E17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.render-fallback strong {</w:t>
      </w:r>
    </w:p>
    <w:p w14:paraId="135FA1B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var(--text-blue-dark);</w:t>
      </w:r>
    </w:p>
    <w:p w14:paraId="5112ED9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font-size: 15px;</w:t>
      </w:r>
    </w:p>
    <w:p w14:paraId="1860E5C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1CE919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.render-fallback span {</w:t>
      </w:r>
    </w:p>
    <w:p w14:paraId="3B3B7FC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font-size: 13px;</w:t>
      </w:r>
    </w:p>
    <w:p w14:paraId="012D1B0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B9D3AF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.render-retry-btn {</w:t>
      </w:r>
    </w:p>
    <w:p w14:paraId="4A0A158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min-height: 44px;</w:t>
      </w:r>
    </w:p>
    <w:p w14:paraId="4967A00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margin-top: 8px;</w:t>
      </w:r>
    </w:p>
    <w:p w14:paraId="572E999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padding: 0 14px;</w:t>
      </w:r>
    </w:p>
    <w:p w14:paraId="72B02BB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border: 1px solid rgba(92, 157, 255, 0.18);</w:t>
      </w:r>
    </w:p>
    <w:p w14:paraId="103735E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14px;</w:t>
      </w:r>
    </w:p>
    <w:p w14:paraId="016C918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0.92);</w:t>
      </w:r>
    </w:p>
    <w:p w14:paraId="5D0AC70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var(--brand-primary);</w:t>
      </w:r>
    </w:p>
    <w:p w14:paraId="3975588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inline-flex;</w:t>
      </w:r>
    </w:p>
    <w:p w14:paraId="601E5A4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049A8DE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 w14:paraId="144884B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7px;</w:t>
      </w:r>
    </w:p>
    <w:p w14:paraId="68FBAEA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font-size: 13px;</w:t>
      </w:r>
    </w:p>
    <w:p w14:paraId="4F348B6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font-weight: 800;</w:t>
      </w:r>
    </w:p>
    <w:p w14:paraId="1F53396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touch-action: manipulation;</w:t>
      </w:r>
    </w:p>
    <w:p w14:paraId="5939871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transition: background var(--duration-fast) var(--ease-out), border-color var(--duration-fast) var(--ease-out), transform var(--duration-fast) var(--ease-out);</w:t>
      </w:r>
    </w:p>
    <w:p w14:paraId="1D90B10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376826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.render-retry-btn:active {</w:t>
      </w:r>
    </w:p>
    <w:p w14:paraId="669D7F8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transform: scale(0.96);</w:t>
      </w:r>
    </w:p>
    <w:p w14:paraId="7D01603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73D05A6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.render-retry-btn:focus-visible,</w:t>
      </w:r>
    </w:p>
    <w:p w14:paraId="451D358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.view-control-btn:focus-visible {</w:t>
      </w:r>
    </w:p>
    <w:p w14:paraId="39136C2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outline: none;</w:t>
      </w:r>
    </w:p>
    <w:p w14:paraId="02A7645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box-shadow: 0 0 0 4px rgba(92, 157, 255, 0.18);</w:t>
      </w:r>
    </w:p>
    <w:p w14:paraId="0C650AA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4750763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.ball-array--has-controls .canvas-wrapper {</w:t>
      </w:r>
    </w:p>
    <w:p w14:paraId="112398F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height: calc(100% - 56px);</w:t>
      </w:r>
      <w:r>
        <w:rPr>
          <w:color w:val="000000"/>
        </w:rPr>
        <w:br w:type="page"/>
      </w:r>
    </w:p>
    <w:p w14:paraId="47AF427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min-height: 0;</w:t>
      </w:r>
    </w:p>
    <w:p w14:paraId="43BAA30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16B955A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.view-controls {</w:t>
      </w:r>
    </w:p>
    <w:p w14:paraId="32A83BE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position: absolute;</w:t>
      </w:r>
    </w:p>
    <w:p w14:paraId="0B62C06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right: 8px;</w:t>
      </w:r>
    </w:p>
    <w:p w14:paraId="5656253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bottom: 6px;</w:t>
      </w:r>
    </w:p>
    <w:p w14:paraId="729011D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z-index: 2;</w:t>
      </w:r>
    </w:p>
    <w:p w14:paraId="0662C73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min-height: 44px;</w:t>
      </w:r>
    </w:p>
    <w:p w14:paraId="707059C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 w14:paraId="785F463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23BB1C0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justify-content: flex-end;</w:t>
      </w:r>
    </w:p>
    <w:p w14:paraId="7599AE9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8px;</w:t>
      </w:r>
    </w:p>
    <w:p w14:paraId="1E53A62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F0EFA0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.view-control-btn {</w:t>
      </w:r>
    </w:p>
    <w:p w14:paraId="55A2B6A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min-height: 44px;</w:t>
      </w:r>
    </w:p>
    <w:p w14:paraId="597868D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border: 1px solid rgba(92, 157, 255, 0.18);</w:t>
      </w:r>
    </w:p>
    <w:p w14:paraId="7A0F596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14px;</w:t>
      </w:r>
    </w:p>
    <w:p w14:paraId="76A8EC9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0.94);</w:t>
      </w:r>
    </w:p>
    <w:p w14:paraId="5F6D6B1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var(--text-blue-dark);</w:t>
      </w:r>
    </w:p>
    <w:p w14:paraId="55E063C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box-shadow: 0 6px 16px rgba(72, 116, 188, 0.1);</w:t>
      </w:r>
    </w:p>
    <w:p w14:paraId="2749D36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inline-flex;</w:t>
      </w:r>
    </w:p>
    <w:p w14:paraId="06258F5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41C7312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 w14:paraId="5A97765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7px;</w:t>
      </w:r>
    </w:p>
    <w:p w14:paraId="7D2DDC4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font-size: 13px;</w:t>
      </w:r>
    </w:p>
    <w:p w14:paraId="101EABB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font-weight: 800;</w:t>
      </w:r>
    </w:p>
    <w:p w14:paraId="56A0270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touch-action: manipulation;</w:t>
      </w:r>
    </w:p>
    <w:p w14:paraId="5BBF629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transition: background var(--duration-fast) var(--ease-out), border-color var(--duration-fast) var(--ease-out), color var(--duration-fast) var(--ease-out);</w:t>
      </w:r>
    </w:p>
    <w:p w14:paraId="38E38B6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0EE17AE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.view-control-btn--toggle {</w:t>
      </w:r>
    </w:p>
    <w:p w14:paraId="04F513C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padding: 0 13px;</w:t>
      </w:r>
    </w:p>
    <w:p w14:paraId="22BB81A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1699D57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.view-control-btn--icon {</w:t>
      </w:r>
    </w:p>
    <w:p w14:paraId="3480EE2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width: 44px;</w:t>
      </w:r>
    </w:p>
    <w:p w14:paraId="62587E8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padding: 0;</w:t>
      </w:r>
    </w:p>
    <w:p w14:paraId="660B6A4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3177D91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.view-control-btn.is-active {</w:t>
      </w:r>
    </w:p>
    <w:p w14:paraId="54ED69D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border-color: rgba(74, 144, 226, 0.28);</w:t>
      </w:r>
    </w:p>
    <w:p w14:paraId="7B90864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var(--brand-primary);</w:t>
      </w:r>
    </w:p>
    <w:p w14:paraId="0F03A4D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color: #fff;</w:t>
      </w:r>
    </w:p>
    <w:p w14:paraId="4E59B62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AC3D31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.ball-array--compact,</w:t>
      </w:r>
    </w:p>
    <w:p w14:paraId="3BF47FB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.ball-array--compact .canvas-wrapper {</w:t>
      </w:r>
    </w:p>
    <w:p w14:paraId="773B679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min-height: 138px;</w:t>
      </w:r>
    </w:p>
    <w:p w14:paraId="73DEC92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var(--radius-md);</w:t>
      </w:r>
    </w:p>
    <w:p w14:paraId="5A9CA63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DBABF1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.loading-indicator {</w:t>
      </w:r>
    </w:p>
    <w:p w14:paraId="7C60BFB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position: absolute;</w:t>
      </w:r>
    </w:p>
    <w:p w14:paraId="2310C06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inset: 0;</w:t>
      </w:r>
    </w:p>
    <w:p w14:paraId="4704136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  <w:r>
        <w:rPr>
          <w:color w:val="000000"/>
        </w:rPr>
        <w:br w:type="page"/>
      </w:r>
    </w:p>
    <w:p w14:paraId="19D732B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 w14:paraId="275D7E6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 w14:paraId="2DFC1E0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gap: 8px;</w:t>
      </w:r>
    </w:p>
    <w:p w14:paraId="55AB159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z-index: 1;</w:t>
      </w:r>
    </w:p>
    <w:p w14:paraId="2E4948E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pointer-events: none;</w:t>
      </w:r>
    </w:p>
    <w:p w14:paraId="7DEA8F5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FE931E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.loading-indicator .dot {</w:t>
      </w:r>
    </w:p>
    <w:p w14:paraId="59F98C4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width: 10px;</w:t>
      </w:r>
    </w:p>
    <w:p w14:paraId="47D0FE2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height: 10px;</w:t>
      </w:r>
    </w:p>
    <w:p w14:paraId="36765E3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border-radius: 50%;</w:t>
      </w:r>
    </w:p>
    <w:p w14:paraId="5FF851A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background: rgba(91, 143, 242, 0.6);</w:t>
      </w:r>
    </w:p>
    <w:p w14:paraId="07FD0C9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animation: dot-pulse 1.2s ease-in-out infinite;</w:t>
      </w:r>
    </w:p>
    <w:p w14:paraId="588569E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43F9C49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.loading-indicator .dot:nth-child(2) {</w:t>
      </w:r>
    </w:p>
    <w:p w14:paraId="55D34CF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animation-delay: 0.2s;</w:t>
      </w:r>
    </w:p>
    <w:p w14:paraId="3A7DE84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8386BD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.loading-indicator .dot:nth-child(3) {</w:t>
      </w:r>
    </w:p>
    <w:p w14:paraId="3198CBA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animation-delay: 0.4s;</w:t>
      </w:r>
    </w:p>
    <w:p w14:paraId="08E360C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109928D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@keyframes dot-pulse {</w:t>
      </w:r>
    </w:p>
    <w:p w14:paraId="21F6184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0%, 80%, 100% {</w:t>
      </w:r>
    </w:p>
    <w:p w14:paraId="5E5836D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transform: scale(0.6);</w:t>
      </w:r>
    </w:p>
    <w:p w14:paraId="303E65C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opacity: 0.4;</w:t>
      </w:r>
    </w:p>
    <w:p w14:paraId="09292B8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59FA4F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40% {</w:t>
      </w:r>
    </w:p>
    <w:p w14:paraId="6586268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transform: scale(1);</w:t>
      </w:r>
    </w:p>
    <w:p w14:paraId="3393F53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opacity: 1;</w:t>
      </w:r>
    </w:p>
    <w:p w14:paraId="2D89B7A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6391892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E8CDD5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@media (prefers-reduced-motion: reduce) {</w:t>
      </w:r>
    </w:p>
    <w:p w14:paraId="56B9D60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.loading-indicator .dot {</w:t>
      </w:r>
    </w:p>
    <w:p w14:paraId="65A9539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animation: none;</w:t>
      </w:r>
    </w:p>
    <w:p w14:paraId="6B368A8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transform: scale(1);</w:t>
      </w:r>
    </w:p>
    <w:p w14:paraId="68937D2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opacity: 0.6;</w:t>
      </w:r>
    </w:p>
    <w:p w14:paraId="1312C02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4D5CB1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5114894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@media (max-width: 420px) {</w:t>
      </w:r>
    </w:p>
    <w:p w14:paraId="58175AA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.ball-array,</w:t>
      </w:r>
    </w:p>
    <w:p w14:paraId="55E55EE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.canvas-wrapper {</w:t>
      </w:r>
    </w:p>
    <w:p w14:paraId="407D8E6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min-height: 212px;</w:t>
      </w:r>
    </w:p>
    <w:p w14:paraId="187A150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border-radius: var(--radius-md);</w:t>
      </w:r>
    </w:p>
    <w:p w14:paraId="3C69257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3A9C767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.ball-array--compact,</w:t>
      </w:r>
    </w:p>
    <w:p w14:paraId="20ADC2C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.ball-array--compact .canvas-wrapper {</w:t>
      </w:r>
    </w:p>
    <w:p w14:paraId="355CB41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min-height: 124px;</w:t>
      </w:r>
    </w:p>
    <w:p w14:paraId="66ECAC4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50D63B4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17604F4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@media (max-width: 959px) and (max-height: 860px) {</w:t>
      </w:r>
    </w:p>
    <w:p w14:paraId="122B792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.ball-array,</w:t>
      </w:r>
    </w:p>
    <w:p w14:paraId="154D618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.canvas-wrapper {</w:t>
      </w:r>
      <w:r>
        <w:rPr>
          <w:color w:val="000000"/>
        </w:rPr>
        <w:br w:type="page"/>
      </w:r>
    </w:p>
    <w:p w14:paraId="33170B1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min-height: 196px;</w:t>
      </w:r>
    </w:p>
    <w:p w14:paraId="3C2D2ED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15182D3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20C47EC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&lt;/style&gt;</w:t>
      </w:r>
    </w:p>
    <w:p w14:paraId="5A44AEE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// File: src/composables/useGame.js</w:t>
      </w:r>
    </w:p>
    <w:p w14:paraId="17AAB83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{ ref, computed, toValue } from 'vue'</w:t>
      </w:r>
    </w:p>
    <w:p w14:paraId="43062C7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import { generateQuestions, checkAnswer, prepareQuestion } from '../utils/generator'</w:t>
      </w:r>
    </w:p>
    <w:p w14:paraId="187AFE4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/**</w:t>
      </w:r>
    </w:p>
    <w:p w14:paraId="5189E97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* 游戏核心逻辑 Composable</w:t>
      </w:r>
    </w:p>
    <w:p w14:paraId="17E9B31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* @param {Object|Ref&lt;Object&gt;} difficulty - 难度配置对象，支持响应式</w:t>
      </w:r>
    </w:p>
    <w:p w14:paraId="2E62DCA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 w14:paraId="3BD6C84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export function useGame(difficulty) {</w:t>
      </w:r>
    </w:p>
    <w:p w14:paraId="12D902E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// 使用 toValue 获取实际值，支持响应式参数</w:t>
      </w:r>
    </w:p>
    <w:p w14:paraId="19DAD9B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difficultyValue = computed(() =&gt; toValue(difficulty))</w:t>
      </w:r>
    </w:p>
    <w:p w14:paraId="0A6A13D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// 游戏状态</w:t>
      </w:r>
    </w:p>
    <w:p w14:paraId="494508F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questions = ref([])</w:t>
      </w:r>
    </w:p>
    <w:p w14:paraId="4BDCE0C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currentIndex = ref(0)</w:t>
      </w:r>
    </w:p>
    <w:p w14:paraId="1CAC427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score = ref(0)</w:t>
      </w:r>
    </w:p>
    <w:p w14:paraId="429510E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isComplete = ref(false)</w:t>
      </w:r>
    </w:p>
    <w:p w14:paraId="0BCA78F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correctCount = ref(0)</w:t>
      </w:r>
    </w:p>
    <w:p w14:paraId="35F8286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incorrectQuestions = ref([])  // 记录错题</w:t>
      </w:r>
    </w:p>
    <w:p w14:paraId="3AF31AD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startTime = ref(null)</w:t>
      </w:r>
    </w:p>
    <w:p w14:paraId="5323B4C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endTime = ref(null)</w:t>
      </w:r>
    </w:p>
    <w:p w14:paraId="243D7C7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currentQuestion = computed(() =&gt; questions.value[currentIndex.value])</w:t>
      </w:r>
    </w:p>
    <w:p w14:paraId="6C2E971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// 计算属性</w:t>
      </w:r>
    </w:p>
    <w:p w14:paraId="7031B7A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progress = computed(() =&gt; {</w:t>
      </w:r>
    </w:p>
    <w:p w14:paraId="6564140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if (!questions.value.length) return 0</w:t>
      </w:r>
    </w:p>
    <w:p w14:paraId="11207CF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 ((currentIndex.value) / questions.value.length) * 100</w:t>
      </w:r>
    </w:p>
    <w:p w14:paraId="24408D2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 w14:paraId="5BE6B66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accuracy = computed(() =&gt; {</w:t>
      </w:r>
    </w:p>
    <w:p w14:paraId="1224A4D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if (!questions.value.length) return 0</w:t>
      </w:r>
    </w:p>
    <w:p w14:paraId="5BBFF02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const result = Math.round((correctCount.value / questions.value.length) * 100)</w:t>
      </w:r>
    </w:p>
    <w:p w14:paraId="1660F7D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 isNaN(result) ? 0 : result</w:t>
      </w:r>
    </w:p>
    <w:p w14:paraId="42CB0B5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 w14:paraId="32F2C41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duration = computed(() =&gt; {</w:t>
      </w:r>
    </w:p>
    <w:p w14:paraId="027D8C2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if (!startTime.value) return 0</w:t>
      </w:r>
    </w:p>
    <w:p w14:paraId="57578CB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const end = endTime.value || Date.now()</w:t>
      </w:r>
    </w:p>
    <w:p w14:paraId="4D76B2F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const result = Math.floor((end - startTime.value) / 1000)</w:t>
      </w:r>
    </w:p>
    <w:p w14:paraId="7282C98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 isNaN(result) ? 0 : result</w:t>
      </w:r>
    </w:p>
    <w:p w14:paraId="567D690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 w14:paraId="6669302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const durationMs = computed(() =&gt; {</w:t>
      </w:r>
    </w:p>
    <w:p w14:paraId="286BE20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if (!startTime.value) return 0</w:t>
      </w:r>
    </w:p>
    <w:p w14:paraId="3E79CEB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const end = endTime.value || Date.now()</w:t>
      </w:r>
    </w:p>
    <w:p w14:paraId="0ED885F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const result = end - startTime.value</w:t>
      </w:r>
    </w:p>
    <w:p w14:paraId="0102B0F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 isNaN(result) ? 0 : Math.max(0, result)</w:t>
      </w:r>
    </w:p>
    <w:p w14:paraId="3BC9D63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 w14:paraId="162E7D7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/**</w:t>
      </w:r>
    </w:p>
    <w:p w14:paraId="34845E1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* 开始游戏</w:t>
      </w:r>
    </w:p>
    <w:p w14:paraId="113137B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*/</w:t>
      </w:r>
    </w:p>
    <w:p w14:paraId="4070421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function startGame(options = {}) {</w:t>
      </w:r>
      <w:r>
        <w:rPr>
          <w:color w:val="000000"/>
        </w:rPr>
        <w:br w:type="page"/>
      </w:r>
    </w:p>
    <w:p w14:paraId="2F8C2CF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const customQuestions = Array.isArray(options.questions) ? options.questions : null</w:t>
      </w:r>
    </w:p>
    <w:p w14:paraId="141DFAF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questions.value = customQuestions</w:t>
      </w:r>
    </w:p>
    <w:p w14:paraId="0A15548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? customQuestions.map((question, index) =&gt; prepareQuestion(question, index))</w:t>
      </w:r>
    </w:p>
    <w:p w14:paraId="61BAFB3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: generateQuestions(difficultyValue.value)</w:t>
      </w:r>
    </w:p>
    <w:p w14:paraId="4C73F37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currentIndex.value = 0</w:t>
      </w:r>
    </w:p>
    <w:p w14:paraId="1566D41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score.value = 0</w:t>
      </w:r>
    </w:p>
    <w:p w14:paraId="104CA38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isComplete.value = false</w:t>
      </w:r>
    </w:p>
    <w:p w14:paraId="3A0FACB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correctCount.value = 0</w:t>
      </w:r>
    </w:p>
    <w:p w14:paraId="636D157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incorrectQuestions.value = []  // 重置错题记录</w:t>
      </w:r>
    </w:p>
    <w:p w14:paraId="59F2569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startTime.value = Date.now()</w:t>
      </w:r>
    </w:p>
    <w:p w14:paraId="4069F6B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endTime.value = null</w:t>
      </w:r>
    </w:p>
    <w:p w14:paraId="0339148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2E2FC74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/**</w:t>
      </w:r>
    </w:p>
    <w:p w14:paraId="63B2DB4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* 提交答案</w:t>
      </w:r>
    </w:p>
    <w:p w14:paraId="659F6A3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* @param {number} answer - 用户输入的答案</w:t>
      </w:r>
    </w:p>
    <w:p w14:paraId="71D55D0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*/</w:t>
      </w:r>
    </w:p>
    <w:p w14:paraId="64C91F4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function submitAnswer(answer) {</w:t>
      </w:r>
    </w:p>
    <w:p w14:paraId="39A5461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const question = currentQuestion.value</w:t>
      </w:r>
    </w:p>
    <w:p w14:paraId="6771BDE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if (!question) return</w:t>
      </w:r>
    </w:p>
    <w:p w14:paraId="66D9535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const isCorrect = checkAnswer(question, answer)</w:t>
      </w:r>
    </w:p>
    <w:p w14:paraId="033002C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question.userAnswer = answer</w:t>
      </w:r>
    </w:p>
    <w:p w14:paraId="07FA17C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question.isCorrect = isCorrect</w:t>
      </w:r>
    </w:p>
    <w:p w14:paraId="5C63019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if (isCorrect) {</w:t>
      </w:r>
    </w:p>
    <w:p w14:paraId="7EF5975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score.value += 10</w:t>
      </w:r>
    </w:p>
    <w:p w14:paraId="1101863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correctCount.value++</w:t>
      </w:r>
    </w:p>
    <w:p w14:paraId="1B598D7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 w14:paraId="567C02C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// 记录错题</w:t>
      </w:r>
    </w:p>
    <w:p w14:paraId="3CC47D2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incorrectQuestions.value.push({</w:t>
      </w:r>
    </w:p>
    <w:p w14:paraId="4156CC6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id: question.id,</w:t>
      </w:r>
    </w:p>
    <w:p w14:paraId="6685835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operand1: question.operand1,</w:t>
      </w:r>
    </w:p>
    <w:p w14:paraId="1CD433E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operand2: question.operand2,</w:t>
      </w:r>
    </w:p>
    <w:p w14:paraId="19AFB24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operator: question.operator,</w:t>
      </w:r>
    </w:p>
    <w:p w14:paraId="028F171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result: question.result,</w:t>
      </w:r>
    </w:p>
    <w:p w14:paraId="6FB03E9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missingPart: question.missingPart,</w:t>
      </w:r>
    </w:p>
    <w:p w14:paraId="1492824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userAnswer: answer,</w:t>
      </w:r>
    </w:p>
    <w:p w14:paraId="278930E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correctAnswer: question.answer,</w:t>
      </w:r>
    </w:p>
    <w:p w14:paraId="02A5D11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  answer: question.answer</w:t>
      </w:r>
    </w:p>
    <w:p w14:paraId="259BC52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})</w:t>
      </w:r>
    </w:p>
    <w:p w14:paraId="0E0178D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 w14:paraId="51EAC6B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// 不在这里切换到下一题，由外部控制</w:t>
      </w:r>
    </w:p>
    <w:p w14:paraId="70DE00A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 isCorrect</w:t>
      </w:r>
    </w:p>
    <w:p w14:paraId="34FF1CA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21CA023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/**</w:t>
      </w:r>
    </w:p>
    <w:p w14:paraId="3AABC0C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* 切换到下一题</w:t>
      </w:r>
    </w:p>
    <w:p w14:paraId="6C517C9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*/</w:t>
      </w:r>
    </w:p>
    <w:p w14:paraId="285DBCF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function nextQuestion() {</w:t>
      </w:r>
    </w:p>
    <w:p w14:paraId="2D102B1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if (currentIndex.value &gt;= questions.value.length - 1) {</w:t>
      </w:r>
    </w:p>
    <w:p w14:paraId="51F8A93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completeGame()</w:t>
      </w:r>
    </w:p>
    <w:p w14:paraId="147674E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 w14:paraId="13CFEAE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currentIndex.value++</w:t>
      </w:r>
      <w:r>
        <w:rPr>
          <w:color w:val="000000"/>
        </w:rPr>
        <w:br w:type="page"/>
      </w:r>
    </w:p>
    <w:p w14:paraId="2E0B153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 w14:paraId="35344EB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4A12804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/**</w:t>
      </w:r>
    </w:p>
    <w:p w14:paraId="33AF550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* 完成游戏</w:t>
      </w:r>
    </w:p>
    <w:p w14:paraId="78BD1FE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*/</w:t>
      </w:r>
    </w:p>
    <w:p w14:paraId="26F3F13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function completeGame() {</w:t>
      </w:r>
    </w:p>
    <w:p w14:paraId="0216810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endTime.value = Date.now()</w:t>
      </w:r>
    </w:p>
    <w:p w14:paraId="54B1566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isComplete.value = true</w:t>
      </w:r>
    </w:p>
    <w:p w14:paraId="44CCCF8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064C3FB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/**</w:t>
      </w:r>
    </w:p>
    <w:p w14:paraId="4AD98A4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* 获取游戏结果</w:t>
      </w:r>
    </w:p>
    <w:p w14:paraId="36A719F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*/</w:t>
      </w:r>
    </w:p>
    <w:p w14:paraId="13AB562B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function getResult() {</w:t>
      </w:r>
    </w:p>
    <w:p w14:paraId="577396A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 w14:paraId="790E457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score: score.value,</w:t>
      </w:r>
    </w:p>
    <w:p w14:paraId="211D1B9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correctCount: correctCount.value,</w:t>
      </w:r>
    </w:p>
    <w:p w14:paraId="569204A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totalCount: questions.value.length,</w:t>
      </w:r>
    </w:p>
    <w:p w14:paraId="1E0D8EF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accuracy: accuracy.value,</w:t>
      </w:r>
    </w:p>
    <w:p w14:paraId="4138019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duration: duration.value,</w:t>
      </w:r>
    </w:p>
    <w:p w14:paraId="4D87D218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durationMs: durationMs.value,</w:t>
      </w:r>
    </w:p>
    <w:p w14:paraId="0E07A3C9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difficulty: difficultyValue.value,</w:t>
      </w:r>
    </w:p>
    <w:p w14:paraId="5108402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completedAt: new Date().toISOString(),</w:t>
      </w:r>
    </w:p>
    <w:p w14:paraId="106F031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  incorrectQuestions: incorrectQuestions.value  // 返回错题列表</w:t>
      </w:r>
    </w:p>
    <w:p w14:paraId="774AD01E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 w14:paraId="53A1F5D5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711046D4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return {</w:t>
      </w:r>
    </w:p>
    <w:p w14:paraId="55C35E3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// 状态</w:t>
      </w:r>
    </w:p>
    <w:p w14:paraId="3CF73AE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questions,</w:t>
      </w:r>
    </w:p>
    <w:p w14:paraId="6A4CFB4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currentIndex,</w:t>
      </w:r>
    </w:p>
    <w:p w14:paraId="024C807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score,</w:t>
      </w:r>
    </w:p>
    <w:p w14:paraId="104FA86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isComplete,</w:t>
      </w:r>
    </w:p>
    <w:p w14:paraId="24B06C7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correctCount,</w:t>
      </w:r>
    </w:p>
    <w:p w14:paraId="665A941A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incorrectQuestions,</w:t>
      </w:r>
    </w:p>
    <w:p w14:paraId="2296CAA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startTime,</w:t>
      </w:r>
    </w:p>
    <w:p w14:paraId="48E918F1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endTime,</w:t>
      </w:r>
    </w:p>
    <w:p w14:paraId="03071B8C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// 计算属性</w:t>
      </w:r>
    </w:p>
    <w:p w14:paraId="2DD57D5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currentQuestion,</w:t>
      </w:r>
    </w:p>
    <w:p w14:paraId="2B938AC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progress,</w:t>
      </w:r>
    </w:p>
    <w:p w14:paraId="300A4E96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accuracy,</w:t>
      </w:r>
    </w:p>
    <w:p w14:paraId="2E5CBB8D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duration,</w:t>
      </w:r>
    </w:p>
    <w:p w14:paraId="5376A3F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durationMs,</w:t>
      </w:r>
    </w:p>
    <w:p w14:paraId="73E0851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// 方法</w:t>
      </w:r>
    </w:p>
    <w:p w14:paraId="5E046EEF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startGame,</w:t>
      </w:r>
    </w:p>
    <w:p w14:paraId="53DFA9D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submitAnswer,</w:t>
      </w:r>
    </w:p>
    <w:p w14:paraId="1CDB5E3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nextQuestion,</w:t>
      </w:r>
    </w:p>
    <w:p w14:paraId="667703B0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completeGame,</w:t>
      </w:r>
    </w:p>
    <w:p w14:paraId="4208D837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  getResult</w:t>
      </w:r>
    </w:p>
    <w:p w14:paraId="67907AD2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 w14:paraId="3ACD4E93">
      <w:pPr>
        <w:spacing w:before="0" w:after="0" w:line="280" w:lineRule="exact"/>
      </w:pPr>
      <w:r>
        <w:rPr>
          <w:rFonts w:ascii="Consolas" w:hAnsi="Consolas" w:eastAsia="Consolas"/>
          <w:color w:val="000000"/>
          <w:sz w:val="14"/>
        </w:rPr>
        <w:t>}</w:t>
      </w:r>
    </w:p>
    <w:p w14:paraId="3E7E88E8">
      <w:pPr>
        <w:spacing w:before="0" w:after="0" w:line="280" w:lineRule="exact"/>
        <w:rPr>
          <w:rFonts w:ascii="Consolas" w:hAnsi="Consolas" w:eastAsia="Consolas"/>
          <w:color w:val="000000"/>
          <w:sz w:val="14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134" w:right="1134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770E97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05283">
    <w:pPr>
      <w:pStyle w:val="25"/>
    </w:pPr>
  </w:p>
  <w:tbl>
    <w:tblPr>
      <w:tblStyle w:val="32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788"/>
      <w:gridCol w:w="4783"/>
    </w:tblGrid>
    <w:tr w14:paraId="3AA15FD0">
      <w:tc>
        <w:tcPr>
          <w:tcW w:w="4961" w:type="dxa"/>
          <w:tcBorders>
            <w:top w:val="nil"/>
            <w:left w:val="nil"/>
            <w:bottom w:val="nil"/>
            <w:right w:val="nil"/>
          </w:tcBorders>
        </w:tcPr>
        <w:p w14:paraId="7CD118B3">
          <w:pPr>
            <w:spacing w:before="0" w:after="0" w:line="240" w:lineRule="exact"/>
            <w:jc w:val="left"/>
          </w:pPr>
          <w:r>
            <w:rPr>
              <w:rFonts w:ascii="宋体" w:hAnsi="宋体" w:eastAsia="宋体"/>
              <w:color w:val="000000"/>
              <w:sz w:val="16"/>
            </w:rPr>
            <w:t>数感闯关儿童数学启蒙训练软件 V1.0</w:t>
          </w:r>
        </w:p>
      </w:tc>
      <w:tc>
        <w:tcPr>
          <w:tcW w:w="4961" w:type="dxa"/>
          <w:tcBorders>
            <w:top w:val="nil"/>
            <w:left w:val="nil"/>
            <w:bottom w:val="nil"/>
            <w:right w:val="nil"/>
          </w:tcBorders>
        </w:tcPr>
        <w:p w14:paraId="4C5A0A72">
          <w:pPr>
            <w:spacing w:before="0" w:after="0" w:line="240" w:lineRule="exact"/>
            <w:jc w:val="right"/>
          </w:pPr>
          <w:r>
            <w:rPr>
              <w:rFonts w:ascii="宋体" w:hAnsi="宋体" w:eastAsia="宋体"/>
              <w:color w:val="000000"/>
              <w:sz w:val="16"/>
            </w:rPr>
            <w:t xml:space="preserve">第 </w:t>
          </w:r>
          <w:r>
            <w:rPr>
              <w:rFonts w:ascii="宋体" w:hAnsi="宋体" w:eastAsia="宋体"/>
              <w:color w:val="000000"/>
              <w:sz w:val="16"/>
            </w:rPr>
            <w:fldChar w:fldCharType="begin"/>
          </w:r>
          <w:r>
            <w:rPr>
              <w:rFonts w:ascii="宋体" w:hAnsi="宋体" w:eastAsia="宋体"/>
              <w:color w:val="000000"/>
              <w:sz w:val="16"/>
            </w:rPr>
            <w:instrText xml:space="preserve"> PAGE </w:instrText>
          </w:r>
          <w:r>
            <w:rPr>
              <w:rFonts w:ascii="宋体" w:hAnsi="宋体" w:eastAsia="宋体"/>
              <w:color w:val="000000"/>
              <w:sz w:val="16"/>
            </w:rPr>
            <w:fldChar w:fldCharType="separate"/>
          </w:r>
          <w:r>
            <w:rPr>
              <w:rFonts w:ascii="宋体" w:hAnsi="宋体" w:eastAsia="宋体"/>
              <w:color w:val="000000"/>
              <w:sz w:val="16"/>
            </w:rPr>
            <w:t>1</w:t>
          </w:r>
          <w:r>
            <w:rPr>
              <w:rFonts w:ascii="宋体" w:hAnsi="宋体" w:eastAsia="宋体"/>
              <w:color w:val="000000"/>
              <w:sz w:val="16"/>
            </w:rPr>
            <w:fldChar w:fldCharType="end"/>
          </w:r>
          <w:r>
            <w:rPr>
              <w:rFonts w:ascii="宋体" w:hAnsi="宋体" w:eastAsia="宋体"/>
              <w:color w:val="000000"/>
              <w:sz w:val="16"/>
            </w:rPr>
            <w:t xml:space="preserve"> 页</w:t>
          </w:r>
        </w:p>
      </w:tc>
    </w:tr>
  </w:tbl>
  <w:p w14:paraId="78F09AB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  <w:color w:val="000000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color w:val="000000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color w:val="00000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6FBE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onsolas" w:hAnsi="Consolas" w:eastAsia="Consolas" w:cstheme="minorBidi"/>
      <w:color w:val="000000"/>
      <w:sz w:val="1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color w:val="00000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00000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color w:val="00000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color w:val="000000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  <w:color w:val="000000"/>
      </w:rPr>
    </w:tblStylePr>
    <w:tblStylePr w:type="lastCol">
      <w:rPr>
        <w:rFonts w:asciiTheme="majorHAnsi" w:hAnsiTheme="majorHAnsi" w:eastAsiaTheme="majorEastAsia" w:cstheme="majorBidi"/>
        <w:b/>
        <w:bCs/>
        <w:color w:val="000000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olor w:val="000000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6091" w:themeFill="accent1" w:themeFillShade="BF"/>
      </w:tcPr>
    </w:tblStylePr>
    <w:tblStylePr w:type="lastCol">
      <w:rPr>
        <w:color w:val="000000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734" w:themeFill="accent2" w:themeFillShade="BF"/>
      </w:tcPr>
    </w:tblStylePr>
    <w:tblStylePr w:type="lastCol">
      <w:rPr>
        <w:color w:val="000000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9" w:themeFill="accent6" w:themeFillShade="BF"/>
      </w:tcPr>
    </w:tblStylePr>
    <w:tblStylePr w:type="lastCol">
      <w:rPr>
        <w:color w:val="000000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  <w:color w:val="000000"/>
    </w:rPr>
  </w:style>
  <w:style w:type="character" w:styleId="134">
    <w:name w:val="Emphasis"/>
    <w:basedOn w:val="132"/>
    <w:qFormat/>
    <w:uiPriority w:val="20"/>
    <w:rPr>
      <w:i/>
      <w:iCs/>
      <w:color w:val="000000"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000000"/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color w:val="000000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color w:val="000000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/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000000"/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00000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000000"/>
      <w:sz w:val="20"/>
      <w:szCs w:val="20"/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000000"/>
    </w:rPr>
  </w:style>
  <w:style w:type="character" w:customStyle="1" w:styleId="158">
    <w:name w:val="Subtle Emphasis"/>
    <w:basedOn w:val="132"/>
    <w:qFormat/>
    <w:uiPriority w:val="19"/>
    <w:rPr>
      <w:i/>
      <w:iCs/>
      <w:color w:val="000000"/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000000"/>
    </w:rPr>
  </w:style>
  <w:style w:type="character" w:customStyle="1" w:styleId="160">
    <w:name w:val="Subtle Reference"/>
    <w:basedOn w:val="132"/>
    <w:qFormat/>
    <w:uiPriority w:val="31"/>
    <w:rPr>
      <w:smallCaps/>
      <w:color w:val="000000"/>
      <w:u w:val="single"/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000000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b/>
      <w:bCs/>
      <w:smallCaps/>
      <w:color w:val="000000"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119</Pages>
  <Words>4461</Words>
  <Characters>31715</Characters>
  <Lines>0</Lines>
  <Paragraphs>0</Paragraphs>
  <TotalTime>0</TotalTime>
  <ScaleCrop>false</ScaleCrop>
  <LinksUpToDate>false</LinksUpToDate>
  <CharactersWithSpaces>38341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何忠峰</cp:lastModifiedBy>
  <dcterms:modified xsi:type="dcterms:W3CDTF">2026-07-14T10:45:07Z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B4DE5830A35C00C2B3A2556A2A2D1107_42</vt:lpwstr>
  </property>
</Properties>
</file>